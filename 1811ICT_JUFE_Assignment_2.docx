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035AC3">
      <w:pPr>
        <w:spacing w:before="520" w:after="360" w:line="252" w:lineRule="auto"/>
        <w:jc w:val="center"/>
        <w:rPr>
          <w:b/>
          <w:sz w:val="48"/>
          <w:szCs w:val="24"/>
        </w:rPr>
      </w:pPr>
      <w:r>
        <w:rPr>
          <w:b/>
          <w:sz w:val="48"/>
          <w:szCs w:val="24"/>
        </w:rPr>
        <w:t>1811ICT Programming Principles</w:t>
      </w:r>
      <w:r>
        <w:rPr>
          <w:b/>
          <w:sz w:val="48"/>
          <w:szCs w:val="24"/>
        </w:rPr>
        <w:br w:type="textWrapping"/>
      </w:r>
      <w:r>
        <w:rPr>
          <w:b/>
          <w:sz w:val="48"/>
          <w:szCs w:val="24"/>
        </w:rPr>
        <w:t>Assignment 2</w:t>
      </w:r>
    </w:p>
    <w:p w14:paraId="244849F5">
      <w:pPr>
        <w:spacing w:after="120" w:line="240" w:lineRule="auto"/>
        <w:jc w:val="center"/>
        <w:outlineLvl w:val="0"/>
        <w:rPr>
          <w:rFonts w:ascii="Arial" w:hAnsi="Arial" w:cs="Arial"/>
          <w:b/>
          <w:bCs/>
          <w:color w:val="1F1F1F"/>
          <w:kern w:val="36"/>
          <w:sz w:val="36"/>
          <w:szCs w:val="36"/>
          <w14:ligatures w14:val="none"/>
        </w:rPr>
      </w:pPr>
      <w:r>
        <w:rPr>
          <w:rFonts w:hint="eastAsia" w:ascii="Arial" w:hAnsi="Arial" w:cs="Arial"/>
          <w:b/>
          <w:bCs/>
          <w:color w:val="1F1F1F"/>
          <w:kern w:val="36"/>
          <w:sz w:val="36"/>
          <w:szCs w:val="36"/>
          <w14:ligatures w14:val="none"/>
        </w:rPr>
        <w:t>Name: LNZHI Liu SdentID:220252924</w:t>
      </w:r>
    </w:p>
    <w:p w14:paraId="1A798EB0">
      <w:pPr>
        <w:spacing w:after="120" w:line="240" w:lineRule="auto"/>
        <w:jc w:val="center"/>
        <w:outlineLvl w:val="0"/>
        <w:rPr>
          <w:rFonts w:hint="eastAsia" w:ascii="Arial" w:hAnsi="Arial" w:cs="Arial"/>
          <w:b/>
          <w:bCs/>
          <w:color w:val="1F1F1F"/>
          <w:kern w:val="36"/>
          <w:sz w:val="44"/>
          <w:szCs w:val="44"/>
          <w14:ligatures w14:val="none"/>
        </w:rPr>
      </w:pPr>
      <w:r>
        <w:rPr>
          <w:rFonts w:hint="eastAsia" w:ascii="Arial" w:hAnsi="Arial" w:cs="Arial"/>
          <w:b/>
          <w:bCs/>
          <w:color w:val="1F1F1F"/>
          <w:kern w:val="36"/>
          <w:sz w:val="44"/>
          <w:szCs w:val="44"/>
          <w14:ligatures w14:val="none"/>
        </w:rPr>
        <w:t xml:space="preserve">姓名：刘瀚之 </w:t>
      </w:r>
      <w:r>
        <w:rPr>
          <w:rFonts w:ascii="Arial" w:hAnsi="Arial" w:cs="Arial"/>
          <w:b/>
          <w:bCs/>
          <w:color w:val="1F1F1F"/>
          <w:kern w:val="36"/>
          <w:sz w:val="44"/>
          <w:szCs w:val="44"/>
          <w14:ligatures w14:val="none"/>
        </w:rPr>
        <w:t>学号：</w:t>
      </w:r>
      <w:r>
        <w:rPr>
          <w:rFonts w:hint="eastAsia" w:ascii="Arial" w:hAnsi="Arial" w:cs="Arial"/>
          <w:b/>
          <w:bCs/>
          <w:color w:val="1F1F1F"/>
          <w:kern w:val="36"/>
          <w:sz w:val="44"/>
          <w:szCs w:val="44"/>
          <w14:ligatures w14:val="none"/>
        </w:rPr>
        <w:t>2202502924</w:t>
      </w:r>
    </w:p>
    <w:p w14:paraId="486E1754">
      <w:pPr>
        <w:spacing w:after="120" w:line="240" w:lineRule="auto"/>
        <w:jc w:val="center"/>
        <w:outlineLvl w:val="0"/>
        <w:rPr>
          <w:rFonts w:hint="eastAsia" w:ascii="Arial" w:hAnsi="Arial" w:cs="Arial"/>
          <w:b/>
          <w:bCs/>
          <w:color w:val="1F1F1F"/>
          <w:kern w:val="36"/>
          <w:sz w:val="44"/>
          <w:szCs w:val="44"/>
          <w:lang w:val="en-US" w:eastAsia="zh-CN"/>
          <w14:ligatures w14:val="none"/>
        </w:rPr>
      </w:pPr>
    </w:p>
    <w:p w14:paraId="14BDBBC4">
      <w:pPr>
        <w:spacing w:before="80" w:after="480" w:line="271" w:lineRule="auto"/>
      </w:pPr>
      <w:r>
        <w:rPr>
          <w:b/>
          <w:sz w:val="24"/>
          <w:u w:val="single"/>
        </w:rPr>
        <w:t>Before you start</w:t>
      </w:r>
      <w:r>
        <w:rPr>
          <w:sz w:val="24"/>
        </w:rPr>
        <w:t>: This second programming assignment is designed to evaluate both theoretical comprehension and practical application of the Python topics covered in the middle part of the course. The assignment consists of 2</w:t>
      </w:r>
      <w:r>
        <w:rPr>
          <w:rFonts w:hint="eastAsia"/>
          <w:sz w:val="24"/>
          <w:lang w:eastAsia="zh-CN"/>
        </w:rPr>
        <w:t>5</w:t>
      </w:r>
      <w:r>
        <w:rPr>
          <w:sz w:val="24"/>
        </w:rPr>
        <w:t xml:space="preserve"> questions in total, divided evenly into two major components worth a combined sum of </w:t>
      </w:r>
      <w:r>
        <w:rPr>
          <w:rFonts w:hint="eastAsia"/>
          <w:sz w:val="24"/>
          <w:lang w:eastAsia="zh-CN"/>
        </w:rPr>
        <w:t>5</w:t>
      </w:r>
      <w:r>
        <w:rPr>
          <w:sz w:val="24"/>
        </w:rPr>
        <w:t xml:space="preserve">0 marks. </w:t>
      </w:r>
      <w:r>
        <w:rPr>
          <w:b/>
          <w:bCs/>
          <w:sz w:val="24"/>
        </w:rPr>
        <w:t>Part A</w:t>
      </w:r>
      <w:r>
        <w:rPr>
          <w:sz w:val="24"/>
        </w:rPr>
        <w:t xml:space="preserve"> contains 10 technical short-answer questions (weighted at </w:t>
      </w:r>
      <w:r>
        <w:rPr>
          <w:rFonts w:hint="eastAsia"/>
          <w:sz w:val="24"/>
          <w:lang w:eastAsia="zh-CN"/>
        </w:rPr>
        <w:t>2</w:t>
      </w:r>
      <w:r>
        <w:rPr>
          <w:sz w:val="24"/>
        </w:rPr>
        <w:t xml:space="preserve"> mark each) focusing on text file processing, sets, dictionaries, modules, classes, and introductory NumPy concepts extracted from your course lecture notes and laboratory workshops. </w:t>
      </w:r>
      <w:r>
        <w:rPr>
          <w:b/>
          <w:bCs/>
          <w:sz w:val="24"/>
        </w:rPr>
        <w:t>Part B</w:t>
      </w:r>
      <w:r>
        <w:rPr>
          <w:sz w:val="24"/>
        </w:rPr>
        <w:t xml:space="preserve"> presents 10 practical programming challenges (weighted at 2 marks each) that require algorithmic problem-solving using files, collections, object-oriented design, modules, and array-based numerical computation. For every programming question, students are strictly required to furnish their solution in two segments: the source script file block and a screenshot showing the verbatim text output window extracted directly from the running VS Code integrated terminal environment (or similar IDE terminals).</w:t>
      </w:r>
    </w:p>
    <w:p w14:paraId="4DD90846">
      <w:pPr>
        <w:spacing w:after="120" w:line="259" w:lineRule="auto"/>
        <w:rPr>
          <w:sz w:val="24"/>
          <w:szCs w:val="24"/>
        </w:rPr>
      </w:pPr>
      <w:r>
        <w:rPr>
          <w:b/>
          <w:sz w:val="28"/>
          <w:szCs w:val="24"/>
          <w:u w:val="single"/>
        </w:rPr>
        <w:t>Part A: Short Answer Questions (10 marks in total, 1 mark each)</w:t>
      </w:r>
    </w:p>
    <w:p w14:paraId="1A1F3681">
      <w:pPr>
        <w:spacing w:after="240" w:line="259" w:lineRule="auto"/>
        <w:rPr>
          <w:sz w:val="24"/>
          <w:szCs w:val="24"/>
        </w:rPr>
      </w:pPr>
      <w:r>
        <w:rPr>
          <w:i/>
          <w:sz w:val="24"/>
          <w:szCs w:val="24"/>
        </w:rPr>
        <w:t>Answer all questions briefly. Base your definitions and technical explanations precisely on the 1811ICT lecture notes and workshop materials.</w:t>
      </w:r>
    </w:p>
    <w:p w14:paraId="248F162D">
      <w:pPr>
        <w:numPr>
          <w:ilvl w:val="0"/>
          <w:numId w:val="7"/>
        </w:numPr>
        <w:spacing w:before="40" w:line="259" w:lineRule="auto"/>
        <w:ind w:left="662" w:hanging="475"/>
        <w:rPr>
          <w:rFonts w:hint="default" w:eastAsia="宋体"/>
          <w:sz w:val="24"/>
          <w:szCs w:val="24"/>
          <w:lang w:val="en-US" w:eastAsia="zh-CN"/>
        </w:rPr>
      </w:pPr>
      <w:r>
        <w:rPr>
          <w:sz w:val="24"/>
          <w:szCs w:val="24"/>
        </w:rPr>
        <w:t xml:space="preserve">  </w:t>
      </w:r>
      <w:r>
        <w:rPr>
          <w:b/>
          <w:i/>
          <w:iCs/>
          <w:sz w:val="24"/>
          <w:szCs w:val="24"/>
        </w:rPr>
        <w:t>File Handles</w:t>
      </w:r>
      <w:r>
        <w:rPr>
          <w:rFonts w:hint="eastAsia" w:eastAsia="宋体"/>
          <w:b/>
          <w:i/>
          <w:iCs/>
          <w:sz w:val="24"/>
          <w:szCs w:val="24"/>
          <w:lang w:eastAsia="zh-CN"/>
        </w:rPr>
        <w:t>（</w:t>
      </w:r>
      <w:r>
        <w:rPr>
          <w:rFonts w:hint="eastAsia" w:eastAsia="宋体"/>
          <w:b/>
          <w:i/>
          <w:iCs/>
          <w:color w:val="0000FF"/>
          <w:sz w:val="24"/>
          <w:szCs w:val="24"/>
          <w:lang w:val="en-US" w:eastAsia="zh-CN"/>
        </w:rPr>
        <w:t>add：</w:t>
      </w:r>
      <w:r>
        <w:rPr>
          <w:rFonts w:hint="eastAsia" w:eastAsia="宋体"/>
          <w:b/>
          <w:i/>
          <w:iCs/>
          <w:color w:val="0000FF"/>
          <w:sz w:val="24"/>
          <w:szCs w:val="24"/>
          <w:u w:val="single"/>
          <w:lang w:val="en-US" w:eastAsia="zh-CN"/>
        </w:rPr>
        <w:t>Python 中用于底层操作系统文件资源建立双向通信的抽象引用或指针）</w:t>
      </w:r>
      <w:r>
        <w:rPr>
          <w:b/>
          <w:color w:val="0000FF"/>
          <w:sz w:val="24"/>
          <w:szCs w:val="24"/>
          <w:u w:val="single"/>
        </w:rPr>
        <w:t xml:space="preserve"> </w:t>
      </w:r>
      <w:r>
        <w:rPr>
          <w:b/>
          <w:sz w:val="24"/>
          <w:szCs w:val="24"/>
        </w:rPr>
        <w:t>and Standard Streams:</w:t>
      </w:r>
      <w:r>
        <w:rPr>
          <w:sz w:val="24"/>
          <w:szCs w:val="24"/>
        </w:rPr>
        <w:t xml:space="preserve"> Define what a file handle is in Python. Name the three predefined handles provided by the sys module and briefly state the normal purpose of each one.</w:t>
      </w:r>
      <w:r>
        <w:rPr>
          <w:rFonts w:hint="eastAsia" w:eastAsia="宋体"/>
          <w:sz w:val="24"/>
          <w:szCs w:val="24"/>
          <w:lang w:val="en-US" w:eastAsia="zh-CN"/>
        </w:rPr>
        <w:t>(sys.stdin: normal input,and it can reserve data ; sys.stdout：normal systerm (out) print the normal ; sys.stder: nomal error ).</w:t>
      </w:r>
    </w:p>
    <w:p w14:paraId="34CE5A51">
      <w:pPr>
        <w:numPr>
          <w:ilvl w:val="0"/>
          <w:numId w:val="7"/>
        </w:numPr>
        <w:spacing w:before="140" w:line="259" w:lineRule="auto"/>
        <w:ind w:left="662" w:leftChars="0" w:hanging="475" w:firstLineChars="0"/>
        <w:rPr>
          <w:rFonts w:hint="default" w:eastAsia="宋体"/>
          <w:sz w:val="24"/>
          <w:szCs w:val="24"/>
          <w:lang w:val="en-US" w:eastAsia="zh-CN"/>
        </w:rPr>
      </w:pPr>
      <w:r>
        <w:rPr>
          <w:sz w:val="24"/>
          <w:szCs w:val="24"/>
        </w:rPr>
        <w:t xml:space="preserve">  </w:t>
      </w:r>
      <w:r>
        <w:rPr>
          <w:b/>
          <w:sz w:val="24"/>
          <w:szCs w:val="24"/>
        </w:rPr>
        <w:t>Opening, Modes, and Closing Files:</w:t>
      </w:r>
      <w:r>
        <w:rPr>
          <w:sz w:val="24"/>
          <w:szCs w:val="24"/>
        </w:rPr>
        <w:t xml:space="preserve"> Explain what the built-in open(path, mode) function returns. Contrast the meanings of the modes "r", "w", and "a", and explain why an opened file should be closed after use.</w:t>
      </w:r>
      <w:r>
        <w:rPr>
          <w:sz w:val="24"/>
          <w:szCs w:val="24"/>
        </w:rPr>
        <w:br w:type="textWrapping"/>
      </w:r>
      <w:r>
        <w:rPr>
          <w:rFonts w:hint="eastAsia" w:eastAsia="宋体"/>
          <w:sz w:val="24"/>
          <w:szCs w:val="24"/>
          <w:lang w:val="en-US" w:eastAsia="zh-CN"/>
        </w:rPr>
        <w:t>1) Opening() return: 返回一个可迭代的I/O流对象（File Object），充当Python内存与磁盘文件交互的桥梁。</w:t>
      </w:r>
      <w:r>
        <w:rPr>
          <w:rFonts w:hint="eastAsia" w:eastAsia="宋体"/>
          <w:sz w:val="24"/>
          <w:szCs w:val="24"/>
          <w:lang w:val="en-US" w:eastAsia="zh-CN"/>
        </w:rPr>
        <w:br w:type="textWrapping"/>
      </w:r>
      <w:r>
        <w:rPr>
          <w:rFonts w:hint="eastAsia" w:eastAsia="宋体"/>
          <w:sz w:val="24"/>
          <w:szCs w:val="24"/>
          <w:lang w:val="en-US" w:eastAsia="zh-CN"/>
        </w:rPr>
        <w:t>2) Modes: ⁠"r"⁠ 用于只读流（文件必须存在）；⁠"w"⁠ 用于覆盖写入流（截断原文件）；⁠"a"⁠ 用于追加写入流（在文件尾部写入）。</w:t>
      </w:r>
      <w:r>
        <w:rPr>
          <w:rFonts w:hint="eastAsia" w:eastAsia="宋体"/>
          <w:sz w:val="24"/>
          <w:szCs w:val="24"/>
          <w:lang w:val="en-US" w:eastAsia="zh-CN"/>
        </w:rPr>
        <w:br w:type="textWrapping"/>
      </w:r>
      <w:r>
        <w:rPr>
          <w:rFonts w:hint="eastAsia" w:eastAsia="宋体"/>
          <w:sz w:val="24"/>
          <w:szCs w:val="24"/>
          <w:lang w:val="en-US" w:eastAsia="zh-CN"/>
        </w:rPr>
        <w:t>Closing: 必须关闭文件以强制刷新I/O缓冲区，并向操作系统释放文件锁和句柄资源。 </w:t>
      </w:r>
    </w:p>
    <w:p w14:paraId="2235B83A">
      <w:pPr>
        <w:numPr>
          <w:ilvl w:val="0"/>
          <w:numId w:val="7"/>
        </w:numPr>
        <w:spacing w:before="140" w:line="259" w:lineRule="auto"/>
        <w:ind w:left="662" w:leftChars="0" w:hanging="475" w:firstLineChars="0"/>
        <w:rPr>
          <w:sz w:val="24"/>
          <w:szCs w:val="24"/>
        </w:rPr>
      </w:pPr>
      <w:r>
        <w:rPr>
          <w:sz w:val="24"/>
          <w:szCs w:val="24"/>
        </w:rPr>
        <w:t xml:space="preserve">  </w:t>
      </w:r>
      <w:r>
        <w:rPr>
          <w:b/>
          <w:sz w:val="24"/>
          <w:szCs w:val="24"/>
        </w:rPr>
        <w:t>Line-by-Line Text Processing:</w:t>
      </w:r>
      <w:r>
        <w:rPr>
          <w:sz w:val="24"/>
          <w:szCs w:val="24"/>
        </w:rPr>
        <w:t xml:space="preserve"> When reading a text file, what is the difference between using readline() inside a loop and iterating directly over the file object with a for loop? Why is line-by-line processing useful for large files?</w:t>
      </w:r>
      <w:r>
        <w:rPr>
          <w:sz w:val="24"/>
          <w:szCs w:val="24"/>
        </w:rPr>
        <w:br w:type="textWrapping"/>
      </w:r>
      <w:r>
        <w:rPr>
          <w:rFonts w:hint="eastAsia"/>
          <w:sz w:val="24"/>
          <w:szCs w:val="24"/>
        </w:rPr>
        <w:t>Difference: ⁠readline()⁠ 每次显式调用只读取单行，需配合 ⁠while⁠ 循环与EOF（空字符串）检测；⁠for line in file:⁠ 利用文件对象内置的生成器协议，自动维护迭代状态。 </w:t>
      </w:r>
      <w:r>
        <w:rPr>
          <w:rFonts w:hint="eastAsia"/>
          <w:sz w:val="24"/>
          <w:szCs w:val="24"/>
        </w:rPr>
        <w:br w:type="textWrapping"/>
      </w:r>
      <w:r>
        <w:rPr>
          <w:rFonts w:hint="eastAsia"/>
          <w:sz w:val="24"/>
          <w:szCs w:val="24"/>
        </w:rPr>
        <w:t> Advantage: 逐行处理具有 O(1) 的空间复杂度，避免将Gigabyte级别的大文件一次性载入内存导致溢出（MemoryError）。</w:t>
      </w:r>
    </w:p>
    <w:p w14:paraId="7AF2A097">
      <w:pPr>
        <w:numPr>
          <w:ilvl w:val="0"/>
          <w:numId w:val="7"/>
        </w:numPr>
        <w:spacing w:before="140" w:line="259" w:lineRule="auto"/>
        <w:ind w:left="662" w:leftChars="0" w:hanging="475" w:firstLineChars="0"/>
        <w:rPr>
          <w:sz w:val="24"/>
          <w:szCs w:val="24"/>
        </w:rPr>
      </w:pPr>
      <w:r>
        <w:rPr>
          <w:sz w:val="24"/>
          <w:szCs w:val="24"/>
        </w:rPr>
        <w:t xml:space="preserve">  </w:t>
      </w:r>
      <w:r>
        <w:rPr>
          <w:b/>
          <w:sz w:val="24"/>
          <w:szCs w:val="24"/>
        </w:rPr>
        <w:t>Set Concepts and Duplicate Removal:</w:t>
      </w:r>
      <w:r>
        <w:rPr>
          <w:sz w:val="24"/>
          <w:szCs w:val="24"/>
        </w:rPr>
        <w:t xml:space="preserve"> A set is defined as a collection of distinct objects. Explain how Python sets can be used to remove duplicate values from a sequence, and state one limitation on the type of objects that may be stored in a set.</w:t>
      </w:r>
      <w:r>
        <w:rPr>
          <w:sz w:val="24"/>
          <w:szCs w:val="24"/>
        </w:rPr>
        <w:br w:type="textWrapping"/>
      </w:r>
      <w:r>
        <w:rPr>
          <w:rFonts w:hint="eastAsia"/>
          <w:sz w:val="24"/>
          <w:szCs w:val="24"/>
        </w:rPr>
        <w:t>Usage: 将序列传递给 ⁠set()⁠ 构造函数会自动剔除重复项，因为集合通过计算元素的哈希值来保证唯一性。</w:t>
      </w:r>
      <w:r>
        <w:rPr>
          <w:rFonts w:hint="eastAsia"/>
          <w:sz w:val="24"/>
          <w:szCs w:val="24"/>
        </w:rPr>
        <w:br w:type="textWrapping"/>
      </w:r>
      <w:r>
        <w:rPr>
          <w:rFonts w:hint="eastAsia"/>
          <w:sz w:val="24"/>
          <w:szCs w:val="24"/>
        </w:rPr>
        <w:t>Limitation: 集合内的元素必须是不可变类型（Hashable），如整数、字符串或元组；不能包含列表或字典。 </w:t>
      </w:r>
    </w:p>
    <w:p w14:paraId="68A0E2CA">
      <w:pPr>
        <w:numPr>
          <w:ilvl w:val="0"/>
          <w:numId w:val="7"/>
        </w:numPr>
        <w:spacing w:before="140" w:line="259" w:lineRule="auto"/>
        <w:ind w:left="662" w:leftChars="0" w:hanging="475" w:firstLineChars="0"/>
        <w:rPr>
          <w:sz w:val="24"/>
          <w:szCs w:val="24"/>
        </w:rPr>
      </w:pPr>
      <w:r>
        <w:rPr>
          <w:sz w:val="24"/>
          <w:szCs w:val="24"/>
        </w:rPr>
        <w:t xml:space="preserve">  </w:t>
      </w:r>
      <w:r>
        <w:rPr>
          <w:b/>
          <w:sz w:val="24"/>
          <w:szCs w:val="24"/>
        </w:rPr>
        <w:t>Set Logic Operations:</w:t>
      </w:r>
      <w:r>
        <w:rPr>
          <w:sz w:val="24"/>
          <w:szCs w:val="24"/>
        </w:rPr>
        <w:t xml:space="preserve"> Briefly describe the purpose of union, intersection, difference, and symmetric difference. Give one real programming situation where one of these operations would be useful.</w:t>
      </w:r>
      <w:r>
        <w:rPr>
          <w:sz w:val="24"/>
          <w:szCs w:val="24"/>
        </w:rPr>
        <w:br w:type="textWrapping"/>
      </w:r>
      <w:r>
        <w:rPr>
          <w:rFonts w:hint="eastAsia"/>
          <w:sz w:val="24"/>
          <w:szCs w:val="24"/>
        </w:rPr>
        <w:t>Operations: 并集（Union）合并两个集合的所有唯一元素；交集（Intersection）提取共存元素；差集（Difference）保留在A中但不在B中的元素；对称差集（Symmetric Difference）提取不重叠的元素</w:t>
      </w:r>
      <w:r>
        <w:rPr>
          <w:rFonts w:hint="eastAsia" w:eastAsia="宋体"/>
          <w:sz w:val="24"/>
          <w:szCs w:val="24"/>
          <w:lang w:eastAsia="zh-CN"/>
        </w:rPr>
        <w:t>。</w:t>
      </w:r>
      <w:r>
        <w:rPr>
          <w:rFonts w:hint="eastAsia" w:eastAsia="宋体"/>
          <w:sz w:val="24"/>
          <w:szCs w:val="24"/>
          <w:lang w:eastAsia="zh-CN"/>
        </w:rPr>
        <w:br w:type="textWrapping"/>
      </w:r>
      <w:r>
        <w:rPr>
          <w:rFonts w:hint="eastAsia" w:eastAsia="宋体"/>
          <w:sz w:val="24"/>
          <w:szCs w:val="24"/>
          <w:lang w:eastAsia="zh-CN"/>
        </w:rPr>
        <w:t>Real Situation: 在数据库同步时，利用差集（Difference）快速计算本地存在但云端缺失的增量记录。</w:t>
      </w:r>
    </w:p>
    <w:p w14:paraId="6F2EC8F3">
      <w:pPr>
        <w:numPr>
          <w:ilvl w:val="0"/>
          <w:numId w:val="7"/>
        </w:numPr>
        <w:spacing w:before="140" w:line="259" w:lineRule="auto"/>
        <w:ind w:left="662" w:leftChars="0" w:hanging="475" w:firstLineChars="0"/>
        <w:rPr>
          <w:sz w:val="24"/>
          <w:szCs w:val="24"/>
        </w:rPr>
      </w:pPr>
      <w:r>
        <w:rPr>
          <w:sz w:val="24"/>
          <w:szCs w:val="24"/>
        </w:rPr>
        <w:t xml:space="preserve">  </w:t>
      </w:r>
      <w:r>
        <w:rPr>
          <w:b/>
          <w:sz w:val="24"/>
          <w:szCs w:val="24"/>
        </w:rPr>
        <w:t>Dictionary Keys and Values:</w:t>
      </w:r>
      <w:r>
        <w:rPr>
          <w:sz w:val="24"/>
          <w:szCs w:val="24"/>
        </w:rPr>
        <w:t xml:space="preserve"> Define a Python dictionary or map. Explain the relationship between a key and its associated value, and state why dictionary keys must be unique.</w:t>
      </w:r>
      <w:r>
        <w:rPr>
          <w:sz w:val="24"/>
          <w:szCs w:val="24"/>
        </w:rPr>
        <w:br w:type="textWrapping"/>
      </w:r>
      <w:r>
        <w:rPr>
          <w:rFonts w:hint="eastAsia"/>
          <w:sz w:val="24"/>
          <w:szCs w:val="24"/>
        </w:rPr>
        <w:t>Definition: 基于哈希表实现的可变、无序（Python 3.7+保留插入顺序）的键值对集合。</w:t>
      </w:r>
      <w:r>
        <w:rPr>
          <w:rFonts w:hint="eastAsia"/>
          <w:sz w:val="24"/>
          <w:szCs w:val="24"/>
        </w:rPr>
        <w:br w:type="textWrapping"/>
      </w:r>
      <w:r>
        <w:rPr>
          <w:rFonts w:hint="eastAsia"/>
          <w:sz w:val="24"/>
          <w:szCs w:val="24"/>
        </w:rPr>
        <w:t>Relationship &amp; Uniqueness: 键（Key）是映射的唯一索引，值（Value）是对应的数据负载。键必须唯一以保证哈希表查找的确定性，否则哈希冲突会导致数据覆写。 </w:t>
      </w:r>
    </w:p>
    <w:p w14:paraId="7BC3A4CE">
      <w:pPr>
        <w:numPr>
          <w:ilvl w:val="0"/>
          <w:numId w:val="7"/>
        </w:numPr>
        <w:spacing w:before="140" w:line="259" w:lineRule="auto"/>
        <w:ind w:left="662" w:leftChars="0" w:hanging="475" w:firstLineChars="0"/>
        <w:rPr>
          <w:sz w:val="24"/>
          <w:szCs w:val="24"/>
        </w:rPr>
      </w:pPr>
      <w:r>
        <w:rPr>
          <w:sz w:val="24"/>
          <w:szCs w:val="24"/>
        </w:rPr>
        <w:t xml:space="preserve">  </w:t>
      </w:r>
      <w:r>
        <w:rPr>
          <w:b/>
          <w:sz w:val="24"/>
          <w:szCs w:val="24"/>
        </w:rPr>
        <w:t>Safe Dictionary Lookup:</w:t>
      </w:r>
      <w:r>
        <w:rPr>
          <w:sz w:val="24"/>
          <w:szCs w:val="24"/>
        </w:rPr>
        <w:t xml:space="preserve"> Contrast d[key] with d.get(key, default). What happens if the requested key does not exist, and why can get() be safer in some programs?</w:t>
      </w:r>
      <w:r>
        <w:rPr>
          <w:sz w:val="24"/>
          <w:szCs w:val="24"/>
        </w:rPr>
        <w:br w:type="textWrapping"/>
      </w:r>
      <w:r>
        <w:rPr>
          <w:rFonts w:hint="eastAsia"/>
          <w:sz w:val="24"/>
          <w:szCs w:val="24"/>
        </w:rPr>
        <w:t xml:space="preserve">Contrast: </w:t>
      </w:r>
      <w:r>
        <w:rPr>
          <w:rFonts w:hint="eastAsia"/>
          <w:color w:val="0000FF"/>
          <w:sz w:val="24"/>
          <w:szCs w:val="24"/>
        </w:rPr>
        <w:t>d[key]</w:t>
      </w:r>
      <w:r>
        <w:rPr>
          <w:rFonts w:hint="eastAsia"/>
          <w:sz w:val="24"/>
          <w:szCs w:val="24"/>
        </w:rPr>
        <w:t xml:space="preserve"> 在键不存在时直接抛出致命的 </w:t>
      </w:r>
      <w:r>
        <w:rPr>
          <w:rFonts w:hint="eastAsia"/>
          <w:color w:val="0000FF"/>
          <w:sz w:val="24"/>
          <w:szCs w:val="24"/>
        </w:rPr>
        <w:t>KeyErro</w:t>
      </w:r>
      <w:r>
        <w:rPr>
          <w:rFonts w:hint="eastAsia" w:eastAsia="宋体"/>
          <w:color w:val="0000FF"/>
          <w:sz w:val="24"/>
          <w:szCs w:val="24"/>
          <w:lang w:val="en-US" w:eastAsia="zh-CN"/>
        </w:rPr>
        <w:t>r</w:t>
      </w:r>
      <w:r>
        <w:rPr>
          <w:rFonts w:hint="eastAsia"/>
          <w:sz w:val="24"/>
          <w:szCs w:val="24"/>
        </w:rPr>
        <w:t xml:space="preserve">异常d.get(key, default)⁠ 拦截缺失状态并返回预设的 </w:t>
      </w:r>
      <w:r>
        <w:rPr>
          <w:rFonts w:hint="eastAsia"/>
          <w:color w:val="0000FF"/>
          <w:sz w:val="24"/>
          <w:szCs w:val="24"/>
        </w:rPr>
        <w:t>defaul</w:t>
      </w:r>
      <w:r>
        <w:rPr>
          <w:rFonts w:hint="eastAsia"/>
          <w:sz w:val="24"/>
          <w:szCs w:val="24"/>
        </w:rPr>
        <w:t>降级值。</w:t>
      </w:r>
      <w:r>
        <w:rPr>
          <w:rFonts w:hint="eastAsia"/>
          <w:sz w:val="24"/>
          <w:szCs w:val="24"/>
        </w:rPr>
        <w:br w:type="textWrapping"/>
      </w:r>
      <w:r>
        <w:rPr>
          <w:rFonts w:hint="eastAsia"/>
          <w:sz w:val="24"/>
          <w:szCs w:val="24"/>
        </w:rPr>
        <w:t xml:space="preserve">Safety: </w:t>
      </w:r>
      <w:r>
        <w:rPr>
          <w:rFonts w:hint="eastAsia"/>
          <w:color w:val="0000FF"/>
          <w:sz w:val="24"/>
          <w:szCs w:val="24"/>
        </w:rPr>
        <w:t>get(</w:t>
      </w:r>
      <w:r>
        <w:rPr>
          <w:rFonts w:hint="eastAsia"/>
          <w:sz w:val="24"/>
          <w:szCs w:val="24"/>
        </w:rPr>
        <w:t>)避免了运行时崩溃，非常适合处理非结构化或存在缺失字段的外部数据（如JSON响应）。</w:t>
      </w:r>
    </w:p>
    <w:p w14:paraId="6D04AF0C">
      <w:pPr>
        <w:spacing w:before="140" w:line="259" w:lineRule="auto"/>
        <w:ind w:left="662" w:hanging="475"/>
        <w:rPr>
          <w:rFonts w:hint="eastAsia"/>
          <w:sz w:val="24"/>
          <w:szCs w:val="24"/>
        </w:rPr>
      </w:pPr>
      <w:r>
        <w:rPr>
          <w:sz w:val="24"/>
          <w:szCs w:val="24"/>
        </w:rPr>
        <w:t xml:space="preserve">8.   </w:t>
      </w:r>
      <w:r>
        <w:rPr>
          <w:b/>
          <w:sz w:val="24"/>
          <w:szCs w:val="24"/>
        </w:rPr>
        <w:t>Modules and Import Control:</w:t>
      </w:r>
      <w:r>
        <w:rPr>
          <w:sz w:val="24"/>
          <w:szCs w:val="24"/>
        </w:rPr>
        <w:t xml:space="preserve"> What is the purpose of placing reusable functions or classes inside a module? Explain the difference between import module_name and from module_name import function_name.</w:t>
      </w:r>
      <w:r>
        <w:rPr>
          <w:sz w:val="24"/>
          <w:szCs w:val="24"/>
        </w:rPr>
        <w:br w:type="textWrapping"/>
      </w:r>
      <w:r>
        <w:rPr>
          <w:rFonts w:hint="eastAsia" w:eastAsia="宋体"/>
          <w:sz w:val="24"/>
          <w:szCs w:val="24"/>
          <w:lang w:val="en-US" w:eastAsia="zh-CN"/>
        </w:rPr>
        <w:t>1）</w:t>
      </w:r>
      <w:r>
        <w:rPr>
          <w:rFonts w:hint="eastAsia"/>
          <w:b/>
          <w:bCs/>
          <w:sz w:val="24"/>
          <w:szCs w:val="24"/>
        </w:rPr>
        <w:t>Purpose</w:t>
      </w:r>
      <w:r>
        <w:rPr>
          <w:rFonts w:hint="eastAsia"/>
          <w:sz w:val="24"/>
          <w:szCs w:val="24"/>
        </w:rPr>
        <w:t xml:space="preserve">: 避免全局命名空间污染，实现代码解耦与跨项目复用。  </w:t>
      </w:r>
    </w:p>
    <w:p w14:paraId="740B58E5">
      <w:pPr>
        <w:spacing w:before="140" w:line="259" w:lineRule="auto"/>
        <w:ind w:firstLine="720" w:firstLineChars="0"/>
        <w:rPr>
          <w:sz w:val="24"/>
          <w:szCs w:val="24"/>
        </w:rPr>
      </w:pPr>
      <w:r>
        <w:rPr>
          <w:rFonts w:hint="eastAsia" w:eastAsia="宋体"/>
          <w:b/>
          <w:bCs/>
          <w:sz w:val="24"/>
          <w:szCs w:val="24"/>
          <w:lang w:val="en-US" w:eastAsia="zh-CN"/>
        </w:rPr>
        <w:t>2）</w:t>
      </w:r>
      <w:r>
        <w:rPr>
          <w:rFonts w:hint="eastAsia"/>
          <w:b/>
          <w:bCs/>
          <w:sz w:val="24"/>
          <w:szCs w:val="24"/>
        </w:rPr>
        <w:t>Difference</w:t>
      </w:r>
      <w:r>
        <w:rPr>
          <w:rFonts w:hint="eastAsia"/>
          <w:sz w:val="24"/>
          <w:szCs w:val="24"/>
        </w:rPr>
        <w:t>: ⁠import module</w:t>
      </w:r>
      <w:r>
        <w:rPr>
          <w:rFonts w:hint="eastAsia" w:eastAsia="宋体"/>
          <w:sz w:val="24"/>
          <w:szCs w:val="24"/>
          <w:lang w:val="en-US" w:eastAsia="zh-CN"/>
        </w:rPr>
        <w:t>将</w:t>
      </w:r>
      <w:r>
        <w:rPr>
          <w:rFonts w:hint="eastAsia"/>
          <w:sz w:val="24"/>
          <w:szCs w:val="24"/>
        </w:rPr>
        <w:t xml:space="preserve">引入整个模块命名空间，调用需使用 </w:t>
      </w:r>
      <w:r>
        <w:rPr>
          <w:rFonts w:hint="eastAsia" w:eastAsia="宋体"/>
          <w:sz w:val="24"/>
          <w:szCs w:val="24"/>
          <w:lang w:val="en-US" w:eastAsia="zh-CN"/>
        </w:rPr>
        <w:tab/>
        <w:t/>
      </w:r>
      <w:r>
        <w:rPr>
          <w:rFonts w:hint="eastAsia" w:eastAsia="宋体"/>
          <w:sz w:val="24"/>
          <w:szCs w:val="24"/>
          <w:lang w:val="en-US" w:eastAsia="zh-CN"/>
        </w:rPr>
        <w:tab/>
      </w:r>
      <w:r>
        <w:rPr>
          <w:rFonts w:hint="eastAsia"/>
          <w:sz w:val="24"/>
          <w:szCs w:val="24"/>
        </w:rPr>
        <w:t>module.func()前缀；from module import func将目标函数直接绑定到当前作用域，可</w:t>
      </w:r>
      <w:r>
        <w:rPr>
          <w:rFonts w:hint="eastAsia" w:eastAsia="宋体"/>
          <w:sz w:val="24"/>
          <w:szCs w:val="24"/>
          <w:lang w:val="en-US" w:eastAsia="zh-CN"/>
        </w:rPr>
        <w:tab/>
      </w:r>
      <w:r>
        <w:rPr>
          <w:rFonts w:hint="eastAsia"/>
          <w:sz w:val="24"/>
          <w:szCs w:val="24"/>
        </w:rPr>
        <w:t>直接调用func()⁠。</w:t>
      </w:r>
    </w:p>
    <w:p w14:paraId="4C01168D">
      <w:pPr>
        <w:spacing w:before="140" w:line="259" w:lineRule="auto"/>
        <w:ind w:left="662" w:hanging="475"/>
        <w:rPr>
          <w:rFonts w:hint="eastAsia"/>
          <w:sz w:val="24"/>
          <w:szCs w:val="24"/>
        </w:rPr>
      </w:pPr>
      <w:r>
        <w:rPr>
          <w:sz w:val="24"/>
          <w:szCs w:val="24"/>
        </w:rPr>
        <w:t xml:space="preserve">9.   </w:t>
      </w:r>
      <w:r>
        <w:rPr>
          <w:b/>
          <w:sz w:val="24"/>
          <w:szCs w:val="24"/>
        </w:rPr>
        <w:t>Classes, Attributes, and Methods:</w:t>
      </w:r>
      <w:r>
        <w:rPr>
          <w:sz w:val="24"/>
          <w:szCs w:val="24"/>
        </w:rPr>
        <w:t xml:space="preserve"> In object-oriented Python, distinguish between an attribute and a method. Explain the role of self in an instance method and the purpose of the __init__ method.</w:t>
      </w:r>
      <w:r>
        <w:rPr>
          <w:sz w:val="24"/>
          <w:szCs w:val="24"/>
        </w:rPr>
        <w:br w:type="textWrapping"/>
      </w:r>
      <w:r>
        <w:rPr>
          <w:rFonts w:hint="eastAsia"/>
          <w:sz w:val="24"/>
          <w:szCs w:val="24"/>
        </w:rPr>
        <w:t xml:space="preserve"> Distinction: 属性（Attribute）绑定在对象上的状态变量；方法（Method）是绑定在对象上的行为函数。</w:t>
      </w:r>
    </w:p>
    <w:p w14:paraId="7C643FFE">
      <w:pPr>
        <w:spacing w:before="140" w:line="259" w:lineRule="auto"/>
        <w:ind w:left="662" w:firstLine="0" w:firstLineChars="0"/>
        <w:rPr>
          <w:rFonts w:hint="eastAsia"/>
          <w:sz w:val="24"/>
          <w:szCs w:val="24"/>
        </w:rPr>
      </w:pPr>
      <w:r>
        <w:rPr>
          <w:rFonts w:hint="eastAsia"/>
          <w:sz w:val="24"/>
          <w:szCs w:val="24"/>
        </w:rPr>
        <w:t xml:space="preserve"> self &amp; init: self是方法调用时隐式传入的当前实例指针；</w:t>
      </w:r>
      <w:r>
        <w:rPr>
          <w:rFonts w:hint="eastAsia"/>
          <w:color w:val="0000FF"/>
          <w:sz w:val="24"/>
          <w:szCs w:val="24"/>
        </w:rPr>
        <w:t>__</w:t>
      </w:r>
      <w:r>
        <w:rPr>
          <w:rFonts w:hint="eastAsia"/>
          <w:sz w:val="24"/>
          <w:szCs w:val="24"/>
        </w:rPr>
        <w:t>init</w:t>
      </w:r>
      <w:r>
        <w:rPr>
          <w:rFonts w:hint="eastAsia"/>
          <w:color w:val="0000FF"/>
          <w:sz w:val="24"/>
          <w:szCs w:val="24"/>
        </w:rPr>
        <w:t>__</w:t>
      </w:r>
      <w:r>
        <w:rPr>
          <w:rFonts w:hint="eastAsia"/>
          <w:sz w:val="24"/>
          <w:szCs w:val="24"/>
        </w:rPr>
        <w:t>是初始化方法，负责在内存分配后注入实例的初始状态。</w:t>
      </w:r>
    </w:p>
    <w:p w14:paraId="725E5049">
      <w:pPr>
        <w:spacing w:before="140" w:line="259" w:lineRule="auto"/>
        <w:ind w:left="662" w:firstLine="0" w:firstLineChars="0"/>
        <w:rPr>
          <w:sz w:val="24"/>
          <w:szCs w:val="24"/>
        </w:rPr>
      </w:pPr>
    </w:p>
    <w:p w14:paraId="16593E96">
      <w:pPr>
        <w:numPr>
          <w:ilvl w:val="0"/>
          <w:numId w:val="8"/>
        </w:numPr>
        <w:spacing w:before="140" w:line="259" w:lineRule="auto"/>
        <w:ind w:left="662" w:hanging="475"/>
        <w:rPr>
          <w:rFonts w:hint="eastAsia"/>
          <w:sz w:val="24"/>
          <w:szCs w:val="24"/>
        </w:rPr>
      </w:pPr>
      <w:r>
        <w:rPr>
          <w:sz w:val="24"/>
          <w:szCs w:val="24"/>
        </w:rPr>
        <w:t xml:space="preserve">  </w:t>
      </w:r>
      <w:r>
        <w:rPr>
          <w:b/>
          <w:sz w:val="24"/>
          <w:szCs w:val="24"/>
        </w:rPr>
        <w:t>NumPy Arrays and Broadcasting:</w:t>
      </w:r>
      <w:r>
        <w:rPr>
          <w:sz w:val="24"/>
          <w:szCs w:val="24"/>
        </w:rPr>
        <w:t xml:space="preserve"> What is a NumPy ndarray? Explain the meanings of shape, size, and dtype, and briefly describe what broadcasting allows NumPy to do when operating on arrays of compatible shapes.</w:t>
      </w:r>
    </w:p>
    <w:p w14:paraId="66CBCE6D">
      <w:pPr>
        <w:numPr>
          <w:numId w:val="0"/>
        </w:numPr>
        <w:spacing w:before="140" w:line="259" w:lineRule="auto"/>
        <w:ind w:left="187" w:leftChars="0"/>
        <w:rPr>
          <w:rFonts w:hint="eastAsia"/>
          <w:sz w:val="24"/>
          <w:szCs w:val="24"/>
        </w:rPr>
      </w:pPr>
      <w:r>
        <w:rPr>
          <w:rFonts w:hint="eastAsia"/>
          <w:color w:val="0000FF"/>
          <w:sz w:val="24"/>
          <w:szCs w:val="24"/>
        </w:rPr>
        <w:t>ndarray</w:t>
      </w:r>
      <w:r>
        <w:rPr>
          <w:rFonts w:hint="eastAsia"/>
          <w:color w:val="auto"/>
          <w:sz w:val="24"/>
          <w:szCs w:val="24"/>
        </w:rPr>
        <w:t>: 基</w:t>
      </w:r>
      <w:r>
        <w:rPr>
          <w:rFonts w:hint="eastAsia"/>
          <w:sz w:val="24"/>
          <w:szCs w:val="24"/>
        </w:rPr>
        <w:t xml:space="preserve">于连续内存块的同质多维张量数据结构。  </w:t>
      </w:r>
    </w:p>
    <w:p w14:paraId="45132951">
      <w:pPr>
        <w:numPr>
          <w:numId w:val="0"/>
        </w:numPr>
        <w:spacing w:before="140" w:line="259" w:lineRule="auto"/>
        <w:ind w:left="187" w:leftChars="0"/>
        <w:rPr>
          <w:rFonts w:hint="eastAsia"/>
          <w:sz w:val="24"/>
          <w:szCs w:val="24"/>
        </w:rPr>
      </w:pPr>
      <w:r>
        <w:rPr>
          <w:rFonts w:hint="eastAsia"/>
          <w:sz w:val="24"/>
          <w:szCs w:val="24"/>
        </w:rPr>
        <w:t xml:space="preserve"> </w:t>
      </w:r>
      <w:r>
        <w:rPr>
          <w:rFonts w:hint="eastAsia"/>
          <w:color w:val="0000FF"/>
          <w:sz w:val="24"/>
          <w:szCs w:val="24"/>
        </w:rPr>
        <w:t>Properties</w:t>
      </w:r>
      <w:r>
        <w:rPr>
          <w:rFonts w:hint="eastAsia"/>
          <w:sz w:val="24"/>
          <w:szCs w:val="24"/>
        </w:rPr>
        <w:t xml:space="preserve">: shape返回表示各维度大小的元组；size返回元素总数；dtype定义内存对齐的标量数据类型。  </w:t>
      </w:r>
    </w:p>
    <w:p w14:paraId="0D7C730B">
      <w:pPr>
        <w:numPr>
          <w:numId w:val="0"/>
        </w:numPr>
        <w:spacing w:before="140" w:line="259" w:lineRule="auto"/>
        <w:ind w:left="187" w:leftChars="0"/>
        <w:rPr>
          <w:sz w:val="24"/>
          <w:szCs w:val="24"/>
        </w:rPr>
      </w:pPr>
      <w:r>
        <w:rPr>
          <w:rFonts w:hint="eastAsia"/>
          <w:color w:val="00B0F0"/>
          <w:sz w:val="24"/>
          <w:szCs w:val="24"/>
        </w:rPr>
        <w:t xml:space="preserve"> Broadcasting:</w:t>
      </w:r>
      <w:r>
        <w:rPr>
          <w:rFonts w:hint="eastAsia"/>
          <w:sz w:val="24"/>
          <w:szCs w:val="24"/>
        </w:rPr>
        <w:t xml:space="preserve"> 允许形状不同的数组在无显式数据复制（零内存开销）的前提下，通过虚拟扩展维度进行标量化逐元素运算。 </w:t>
      </w:r>
    </w:p>
    <w:p w14:paraId="1AB7AC10">
      <w:pPr>
        <w:spacing w:after="120" w:line="259" w:lineRule="auto"/>
        <w:rPr>
          <w:sz w:val="24"/>
          <w:szCs w:val="24"/>
        </w:rPr>
      </w:pPr>
      <w:r>
        <w:rPr>
          <w:b/>
          <w:sz w:val="28"/>
          <w:szCs w:val="24"/>
          <w:u w:val="single"/>
        </w:rPr>
        <w:t>Part B: Programming Questions (20 marks in total, 2 marks each)</w:t>
      </w:r>
    </w:p>
    <w:p w14:paraId="1350AEFE">
      <w:pPr>
        <w:spacing w:after="40" w:line="259" w:lineRule="auto"/>
        <w:rPr>
          <w:sz w:val="24"/>
          <w:szCs w:val="24"/>
        </w:rPr>
      </w:pPr>
      <w:r>
        <w:rPr>
          <w:b/>
          <w:sz w:val="24"/>
          <w:szCs w:val="24"/>
        </w:rPr>
        <w:t>Submission Requirement:</w:t>
      </w:r>
      <w:r>
        <w:rPr>
          <w:sz w:val="24"/>
          <w:szCs w:val="24"/>
        </w:rPr>
        <w:t xml:space="preserve"> For each question below, you must provide your answer in two parts:</w:t>
      </w:r>
    </w:p>
    <w:p w14:paraId="1955FD33">
      <w:pPr>
        <w:spacing w:after="20" w:line="259" w:lineRule="auto"/>
        <w:ind w:left="461" w:hanging="259"/>
        <w:rPr>
          <w:sz w:val="24"/>
          <w:szCs w:val="24"/>
        </w:rPr>
      </w:pPr>
      <w:r>
        <w:rPr>
          <w:b/>
          <w:sz w:val="24"/>
          <w:szCs w:val="24"/>
        </w:rPr>
        <w:t xml:space="preserve">1. The Source Code: </w:t>
      </w:r>
      <w:r>
        <w:rPr>
          <w:sz w:val="24"/>
          <w:szCs w:val="24"/>
        </w:rPr>
        <w:t>Paste your clean, runnable Python code script block.</w:t>
      </w:r>
    </w:p>
    <w:p w14:paraId="12DF467A">
      <w:pPr>
        <w:spacing w:after="160" w:line="259" w:lineRule="auto"/>
        <w:ind w:left="461" w:hanging="259"/>
        <w:rPr>
          <w:rFonts w:hint="eastAsia" w:eastAsia="宋体"/>
          <w:sz w:val="24"/>
          <w:szCs w:val="24"/>
          <w:lang w:eastAsia="zh-CN"/>
        </w:rPr>
      </w:pPr>
      <w:r>
        <w:rPr>
          <w:b/>
          <w:sz w:val="24"/>
          <w:szCs w:val="24"/>
        </w:rPr>
        <w:t xml:space="preserve">2. The Terminal Output: </w:t>
      </w:r>
      <w:r>
        <w:rPr>
          <w:sz w:val="24"/>
          <w:szCs w:val="24"/>
        </w:rPr>
        <w:t>Take a screenshot of the exact text output displayed in your VS Code terminal when running that specific block of code.</w:t>
      </w:r>
    </w:p>
    <w:p w14:paraId="227E6059">
      <w:pPr>
        <w:spacing w:line="259" w:lineRule="auto"/>
        <w:rPr>
          <w:sz w:val="24"/>
          <w:szCs w:val="24"/>
        </w:rPr>
      </w:pPr>
      <w:r>
        <w:rPr>
          <w:sz w:val="24"/>
          <w:szCs w:val="24"/>
        </w:rPr>
        <w:t>To receive full marks, your program code must initialize your unique identification credentials as shown in Question 1. All subsequent tasks must actively derive their filenames, numerical limits, set contents, dictionary keys, object attributes, NumPy arrays, or conditional branches from your personal student ID variable. Do not hard-code final answers that should be calculated from your ID.</w:t>
      </w:r>
    </w:p>
    <w:p w14:paraId="1A9F6B99">
      <w:pPr>
        <w:spacing w:line="259" w:lineRule="auto"/>
        <w:rPr>
          <w:i/>
          <w:iCs/>
          <w:sz w:val="24"/>
          <w:szCs w:val="24"/>
        </w:rPr>
      </w:pPr>
      <w:r>
        <w:rPr>
          <w:rFonts w:hint="eastAsia" w:eastAsia="宋体"/>
          <w:sz w:val="24"/>
          <w:szCs w:val="24"/>
          <w:lang w:eastAsia="zh-CN"/>
        </w:rPr>
        <w:drawing>
          <wp:inline distT="0" distB="0" distL="114300" distR="114300">
            <wp:extent cx="2014220" cy="630555"/>
            <wp:effectExtent l="0" t="0" r="5080" b="0"/>
            <wp:docPr id="1" name="图片 1" descr="1780573179578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80573179578_d"/>
                    <pic:cNvPicPr>
                      <a:picLocks noChangeAspect="1"/>
                    </pic:cNvPicPr>
                  </pic:nvPicPr>
                  <pic:blipFill>
                    <a:blip r:embed="rId7"/>
                    <a:stretch>
                      <a:fillRect/>
                    </a:stretch>
                  </pic:blipFill>
                  <pic:spPr>
                    <a:xfrm flipV="1">
                      <a:off x="0" y="0"/>
                      <a:ext cx="2014220" cy="630555"/>
                    </a:xfrm>
                    <a:prstGeom prst="rect">
                      <a:avLst/>
                    </a:prstGeom>
                  </pic:spPr>
                </pic:pic>
              </a:graphicData>
            </a:graphic>
          </wp:inline>
        </w:drawing>
      </w:r>
    </w:p>
    <w:p w14:paraId="23440EF8">
      <w:pPr>
        <w:spacing w:before="160" w:after="80"/>
        <w:rPr>
          <w:sz w:val="24"/>
          <w:szCs w:val="24"/>
        </w:rPr>
      </w:pPr>
      <w:r>
        <w:rPr>
          <w:b/>
          <w:sz w:val="24"/>
          <w:szCs w:val="24"/>
        </w:rPr>
        <w:t>Question 1: Environment Setup and Student-ID Digit Casting</w:t>
      </w:r>
    </w:p>
    <w:p w14:paraId="04FEFF0A">
      <w:pPr>
        <w:spacing w:after="60" w:line="259" w:lineRule="auto"/>
        <w:rPr>
          <w:sz w:val="24"/>
          <w:szCs w:val="24"/>
        </w:rPr>
      </w:pPr>
      <w:r>
        <w:rPr>
          <w:sz w:val="24"/>
          <w:szCs w:val="24"/>
        </w:rPr>
        <w:t>At the absolute top of your script file, declare your identity tracking variables:</w:t>
      </w:r>
    </w:p>
    <w:p w14:paraId="458AC5ED">
      <w:pPr>
        <w:spacing w:after="60" w:line="259" w:lineRule="auto"/>
        <w:rPr>
          <w:sz w:val="24"/>
          <w:szCs w:val="24"/>
        </w:rPr>
      </w:pPr>
      <w:r>
        <w:rPr>
          <w:sz w:val="24"/>
          <w:szCs w:val="24"/>
        </w:rPr>
        <w:t>1. id_StudentGivenName initialized as a string containing your actual student ID (for example, id_leo = "0123456789").</w:t>
      </w:r>
    </w:p>
    <w:p w14:paraId="77D7DDC6">
      <w:pPr>
        <w:spacing w:after="60" w:line="259" w:lineRule="auto"/>
        <w:rPr>
          <w:sz w:val="24"/>
          <w:szCs w:val="24"/>
        </w:rPr>
      </w:pPr>
      <w:r>
        <w:rPr>
          <w:sz w:val="24"/>
          <w:szCs w:val="24"/>
        </w:rPr>
        <w:t>2. name_StudentGivenName initialized as a string containing your given name (for example, name_leo = "Leo").</w:t>
      </w:r>
    </w:p>
    <w:p w14:paraId="2F63FC7A">
      <w:pPr>
        <w:spacing w:after="60" w:line="259" w:lineRule="auto"/>
        <w:rPr>
          <w:sz w:val="24"/>
          <w:szCs w:val="24"/>
        </w:rPr>
      </w:pPr>
      <w:r>
        <w:rPr>
          <w:sz w:val="24"/>
          <w:szCs w:val="24"/>
        </w:rPr>
        <w:t>3. Print a dynamically formatted message: "Hello, my name is [Name] and my 1811ICT student ID is [ID]."</w:t>
      </w:r>
    </w:p>
    <w:p w14:paraId="66094580">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sz w:val="24"/>
          <w:szCs w:val="24"/>
        </w:rPr>
        <w:t>4. Use a definite loop or a sequence comprehension to cast each numeric character of your ID into integer elements inside a list named digits_list, then print digits_list.</w:t>
      </w:r>
      <w:r>
        <w:rPr>
          <w:sz w:val="24"/>
          <w:szCs w:val="24"/>
        </w:rPr>
        <w:br w:type="textWrapping"/>
      </w:r>
    </w:p>
    <w:p w14:paraId="762FDA03">
      <w:pPr>
        <w:spacing w:after="60" w:line="259" w:lineRule="auto"/>
        <w:rPr>
          <w:sz w:val="18"/>
          <w:szCs w:val="18"/>
        </w:rPr>
      </w:pPr>
    </w:p>
    <w:p w14:paraId="1C9F87BA">
      <w:pPr>
        <w:spacing w:after="60" w:line="259" w:lineRule="auto"/>
        <w:rPr>
          <w:sz w:val="24"/>
          <w:szCs w:val="24"/>
        </w:rPr>
      </w:pPr>
      <w:r>
        <w:rPr>
          <w:b/>
          <w:sz w:val="18"/>
          <w:szCs w:val="18"/>
        </w:rPr>
        <w:br w:type="textWrapping"/>
      </w:r>
      <w:r>
        <w:rPr>
          <w:b/>
          <w:sz w:val="24"/>
          <w:szCs w:val="24"/>
        </w:rPr>
        <w:t>Question 2: ID-Based Text File Creation and Safe Writing</w:t>
      </w:r>
    </w:p>
    <w:p w14:paraId="2F26B307">
      <w:pPr>
        <w:spacing w:after="60" w:line="259" w:lineRule="auto"/>
        <w:rPr>
          <w:sz w:val="24"/>
          <w:szCs w:val="24"/>
        </w:rPr>
      </w:pPr>
      <w:r>
        <w:rPr>
          <w:sz w:val="24"/>
          <w:szCs w:val="24"/>
        </w:rPr>
        <w:t>Using the variables and digits_list established in Question 1:</w:t>
      </w:r>
    </w:p>
    <w:p w14:paraId="7AAEDFD1">
      <w:pPr>
        <w:spacing w:after="60" w:line="259" w:lineRule="auto"/>
        <w:rPr>
          <w:sz w:val="24"/>
          <w:szCs w:val="24"/>
        </w:rPr>
      </w:pPr>
      <w:r>
        <w:rPr>
          <w:sz w:val="24"/>
          <w:szCs w:val="24"/>
        </w:rPr>
        <w:t>1. Create a text file whose name includes the last four characters of your student ID, such as profile_6789.txt.</w:t>
      </w:r>
    </w:p>
    <w:p w14:paraId="21CD51AF">
      <w:pPr>
        <w:spacing w:after="60" w:line="259" w:lineRule="auto"/>
        <w:rPr>
          <w:sz w:val="24"/>
          <w:szCs w:val="24"/>
        </w:rPr>
      </w:pPr>
      <w:r>
        <w:rPr>
          <w:sz w:val="24"/>
          <w:szCs w:val="24"/>
        </w:rPr>
        <w:t>2. Use write mode to store your name, full ID, first digit, last digit, digit sum, and maximum digit, with each item on a separate line using the format key=value.</w:t>
      </w:r>
    </w:p>
    <w:p w14:paraId="5CC36AAF">
      <w:pPr>
        <w:spacing w:after="60" w:line="259" w:lineRule="auto"/>
        <w:rPr>
          <w:sz w:val="24"/>
          <w:szCs w:val="24"/>
        </w:rPr>
      </w:pPr>
      <w:r>
        <w:rPr>
          <w:sz w:val="24"/>
          <w:szCs w:val="24"/>
        </w:rPr>
        <w:t>3. Use a with statement so that the file is closed automatically, then print the file name that was created.</w:t>
      </w:r>
    </w:p>
    <w:p w14:paraId="4FE099AF">
      <w:pPr>
        <w:spacing w:before="160" w:after="80"/>
        <w:rPr>
          <w:sz w:val="24"/>
          <w:szCs w:val="24"/>
        </w:rPr>
      </w:pPr>
      <w:r>
        <w:rPr>
          <w:b/>
          <w:sz w:val="24"/>
          <w:szCs w:val="24"/>
        </w:rPr>
        <w:t>Question 3: Line-by-Line File Reading and Numeric Extraction</w:t>
      </w:r>
    </w:p>
    <w:p w14:paraId="7674ADCE">
      <w:pPr>
        <w:spacing w:after="60" w:line="259" w:lineRule="auto"/>
        <w:rPr>
          <w:sz w:val="24"/>
          <w:szCs w:val="24"/>
        </w:rPr>
      </w:pPr>
      <w:r>
        <w:rPr>
          <w:sz w:val="24"/>
          <w:szCs w:val="24"/>
        </w:rPr>
        <w:t>Using the profile file created in Question 2:</w:t>
      </w:r>
    </w:p>
    <w:p w14:paraId="753CB2DE">
      <w:pPr>
        <w:spacing w:after="60" w:line="259" w:lineRule="auto"/>
        <w:rPr>
          <w:sz w:val="24"/>
          <w:szCs w:val="24"/>
        </w:rPr>
      </w:pPr>
      <w:r>
        <w:rPr>
          <w:sz w:val="24"/>
          <w:szCs w:val="24"/>
        </w:rPr>
        <w:t>1. Open the file in read mode and process it line by line rather than loading the whole file into memory.</w:t>
      </w:r>
    </w:p>
    <w:p w14:paraId="34A6D23B">
      <w:pPr>
        <w:spacing w:after="60" w:line="259" w:lineRule="auto"/>
        <w:rPr>
          <w:sz w:val="24"/>
          <w:szCs w:val="24"/>
        </w:rPr>
      </w:pPr>
      <w:r>
        <w:rPr>
          <w:sz w:val="24"/>
          <w:szCs w:val="24"/>
        </w:rPr>
        <w:t>2. Print each line with its line number using enumerate().</w:t>
      </w:r>
    </w:p>
    <w:p w14:paraId="7EDBE457">
      <w:pPr>
        <w:spacing w:after="60" w:line="259" w:lineRule="auto"/>
        <w:rPr>
          <w:sz w:val="24"/>
          <w:szCs w:val="24"/>
        </w:rPr>
      </w:pPr>
      <w:r>
        <w:rPr>
          <w:sz w:val="24"/>
          <w:szCs w:val="24"/>
        </w:rPr>
        <w:t>3. Extract the digit sum and maximum digit values from the file content, convert them back into integers, and print their product.</w:t>
      </w:r>
    </w:p>
    <w:p w14:paraId="54D3E5AD">
      <w:pPr>
        <w:spacing w:before="160" w:after="80"/>
        <w:rPr>
          <w:sz w:val="24"/>
          <w:szCs w:val="24"/>
        </w:rPr>
      </w:pPr>
      <w:r>
        <w:rPr>
          <w:b/>
          <w:sz w:val="24"/>
          <w:szCs w:val="24"/>
        </w:rPr>
        <w:t>Question 4: Configuration Validator and Error Report File</w:t>
      </w:r>
    </w:p>
    <w:p w14:paraId="601EF24A">
      <w:pPr>
        <w:spacing w:after="60" w:line="259" w:lineRule="auto"/>
        <w:rPr>
          <w:sz w:val="24"/>
          <w:szCs w:val="24"/>
        </w:rPr>
      </w:pPr>
      <w:r>
        <w:rPr>
          <w:sz w:val="24"/>
          <w:szCs w:val="24"/>
        </w:rPr>
        <w:t>This question extends the file-handling logic from Questions 2 and 3:</w:t>
      </w:r>
    </w:p>
    <w:p w14:paraId="1E41F5EC">
      <w:pPr>
        <w:spacing w:after="60" w:line="259" w:lineRule="auto"/>
        <w:rPr>
          <w:sz w:val="24"/>
          <w:szCs w:val="24"/>
        </w:rPr>
      </w:pPr>
      <w:r>
        <w:rPr>
          <w:sz w:val="24"/>
          <w:szCs w:val="24"/>
        </w:rPr>
        <w:t>1. Reopen your profile file and validate that every non-empty line contains exactly one = sign.</w:t>
      </w:r>
    </w:p>
    <w:p w14:paraId="63842DEF">
      <w:pPr>
        <w:spacing w:after="60" w:line="259" w:lineRule="auto"/>
        <w:rPr>
          <w:sz w:val="24"/>
          <w:szCs w:val="24"/>
        </w:rPr>
      </w:pPr>
      <w:r>
        <w:rPr>
          <w:sz w:val="24"/>
          <w:szCs w:val="24"/>
        </w:rPr>
        <w:t>2. Store all valid key-value pairs in a dictionary named profile_dict. Strip unnecessary spaces and newline characters from both keys and values.</w:t>
      </w:r>
    </w:p>
    <w:p w14:paraId="60E30370">
      <w:pPr>
        <w:spacing w:after="60" w:line="259" w:lineRule="auto"/>
        <w:rPr>
          <w:sz w:val="24"/>
          <w:szCs w:val="24"/>
        </w:rPr>
      </w:pPr>
      <w:r>
        <w:rPr>
          <w:sz w:val="24"/>
          <w:szCs w:val="24"/>
        </w:rPr>
        <w:t>3. If an invalid line is found, append a message to a new file named error_log_[last4].txt. Do not overwrite previous errors in this log file.</w:t>
      </w:r>
    </w:p>
    <w:p w14:paraId="0007C2D2">
      <w:pPr>
        <w:spacing w:after="60" w:line="259" w:lineRule="auto"/>
        <w:rPr>
          <w:sz w:val="24"/>
          <w:szCs w:val="24"/>
        </w:rPr>
      </w:pPr>
      <w:r>
        <w:rPr>
          <w:sz w:val="24"/>
          <w:szCs w:val="24"/>
        </w:rPr>
        <w:t>4. Print either "Profile file is valid" or the number of invalid lines detected. Your result must depend on your actual student ID file name.</w:t>
      </w:r>
    </w:p>
    <w:p w14:paraId="44C9B1AE">
      <w:pPr>
        <w:spacing w:before="160" w:after="80"/>
        <w:rPr>
          <w:sz w:val="24"/>
          <w:szCs w:val="24"/>
        </w:rPr>
      </w:pPr>
      <w:r>
        <w:rPr>
          <w:b/>
          <w:sz w:val="24"/>
          <w:szCs w:val="24"/>
        </w:rPr>
        <w:t>Question 5: Unique Digit Set Analyzer</w:t>
      </w:r>
    </w:p>
    <w:p w14:paraId="08B22D51">
      <w:pPr>
        <w:spacing w:after="60" w:line="259" w:lineRule="auto"/>
        <w:rPr>
          <w:sz w:val="24"/>
          <w:szCs w:val="24"/>
        </w:rPr>
      </w:pPr>
      <w:r>
        <w:rPr>
          <w:sz w:val="24"/>
          <w:szCs w:val="24"/>
        </w:rPr>
        <w:t>Using digits_list from Question 1:</w:t>
      </w:r>
    </w:p>
    <w:p w14:paraId="36813A05">
      <w:pPr>
        <w:spacing w:after="60" w:line="259" w:lineRule="auto"/>
        <w:rPr>
          <w:sz w:val="24"/>
          <w:szCs w:val="24"/>
        </w:rPr>
      </w:pPr>
      <w:r>
        <w:rPr>
          <w:sz w:val="24"/>
          <w:szCs w:val="24"/>
        </w:rPr>
        <w:t>1. Convert digits_list into a set named unique_digits and print it in sorted order.</w:t>
      </w:r>
    </w:p>
    <w:p w14:paraId="169B9122">
      <w:pPr>
        <w:spacing w:after="60" w:line="259" w:lineRule="auto"/>
        <w:rPr>
          <w:sz w:val="24"/>
          <w:szCs w:val="24"/>
        </w:rPr>
      </w:pPr>
      <w:r>
        <w:rPr>
          <w:sz w:val="24"/>
          <w:szCs w:val="24"/>
        </w:rPr>
        <w:t>2. Create another set named benchmark_digits. If the last digit of your ID is even, benchmark_digits should contain {0, 2, 4, 6, 8}; otherwise, it should contain {1, 3, 5, 7, 9}.</w:t>
      </w:r>
    </w:p>
    <w:p w14:paraId="691B8B7B">
      <w:pPr>
        <w:spacing w:after="60" w:line="259" w:lineRule="auto"/>
        <w:rPr>
          <w:sz w:val="24"/>
          <w:szCs w:val="24"/>
        </w:rPr>
      </w:pPr>
      <w:r>
        <w:rPr>
          <w:sz w:val="24"/>
          <w:szCs w:val="24"/>
        </w:rPr>
        <w:t>3. Print the union, intersection, and difference between unique_digits and benchmark_digits, each sorted before printing.</w:t>
      </w:r>
    </w:p>
    <w:p w14:paraId="60C2EE7C">
      <w:pPr>
        <w:spacing w:before="160" w:after="80"/>
        <w:rPr>
          <w:sz w:val="24"/>
          <w:szCs w:val="24"/>
        </w:rPr>
      </w:pPr>
      <w:r>
        <w:rPr>
          <w:b/>
          <w:sz w:val="24"/>
          <w:szCs w:val="24"/>
        </w:rPr>
        <w:t>Question 6: Dictionary Profile and Safe Lookup System</w:t>
      </w:r>
    </w:p>
    <w:p w14:paraId="3143EE1A">
      <w:pPr>
        <w:spacing w:after="60" w:line="259" w:lineRule="auto"/>
        <w:rPr>
          <w:sz w:val="24"/>
          <w:szCs w:val="24"/>
        </w:rPr>
      </w:pPr>
      <w:r>
        <w:rPr>
          <w:sz w:val="24"/>
          <w:szCs w:val="24"/>
        </w:rPr>
        <w:t>Using your ID-derived values:</w:t>
      </w:r>
    </w:p>
    <w:p w14:paraId="16123A3C">
      <w:pPr>
        <w:spacing w:after="60" w:line="259" w:lineRule="auto"/>
        <w:rPr>
          <w:sz w:val="24"/>
          <w:szCs w:val="24"/>
        </w:rPr>
      </w:pPr>
      <w:r>
        <w:rPr>
          <w:sz w:val="24"/>
          <w:szCs w:val="24"/>
        </w:rPr>
        <w:t>1. Create a dictionary named digit_profile that maps the string keys "first", "last", "sum", "minimum", and "maximum" to the corresponding values derived from digits_list.</w:t>
      </w:r>
    </w:p>
    <w:p w14:paraId="5450BAA8">
      <w:pPr>
        <w:spacing w:after="60" w:line="259" w:lineRule="auto"/>
        <w:rPr>
          <w:sz w:val="24"/>
          <w:szCs w:val="24"/>
        </w:rPr>
      </w:pPr>
      <w:r>
        <w:rPr>
          <w:sz w:val="24"/>
          <w:szCs w:val="24"/>
        </w:rPr>
        <w:t>2. Add one extra key named "parity" with value "even" or "odd" depending on the last digit of your ID.</w:t>
      </w:r>
    </w:p>
    <w:p w14:paraId="381594FA">
      <w:pPr>
        <w:spacing w:after="60" w:line="259" w:lineRule="auto"/>
        <w:rPr>
          <w:sz w:val="24"/>
          <w:szCs w:val="24"/>
        </w:rPr>
      </w:pPr>
      <w:r>
        <w:rPr>
          <w:sz w:val="24"/>
          <w:szCs w:val="24"/>
        </w:rPr>
        <w:t>3. Use get() to safely retrieve a missing key named "middle" with default value "not available", and print the full dictionary and the safe lookup result.</w:t>
      </w:r>
    </w:p>
    <w:p w14:paraId="2F00FB69">
      <w:pPr>
        <w:spacing w:before="160" w:after="80"/>
        <w:rPr>
          <w:sz w:val="24"/>
          <w:szCs w:val="24"/>
        </w:rPr>
      </w:pPr>
      <w:r>
        <w:rPr>
          <w:b/>
          <w:sz w:val="24"/>
          <w:szCs w:val="24"/>
        </w:rPr>
        <w:t>Question 7: Digit Frequency Dictionary with Tie-Breaking</w:t>
      </w:r>
    </w:p>
    <w:p w14:paraId="53B9B4A6">
      <w:pPr>
        <w:spacing w:after="60" w:line="259" w:lineRule="auto"/>
        <w:rPr>
          <w:sz w:val="24"/>
          <w:szCs w:val="24"/>
        </w:rPr>
      </w:pPr>
      <w:r>
        <w:rPr>
          <w:sz w:val="24"/>
          <w:szCs w:val="24"/>
        </w:rPr>
        <w:t>Using only loops, conditionals, and dictionary operations:</w:t>
      </w:r>
    </w:p>
    <w:p w14:paraId="1654256A">
      <w:pPr>
        <w:spacing w:after="60" w:line="259" w:lineRule="auto"/>
        <w:rPr>
          <w:sz w:val="24"/>
          <w:szCs w:val="24"/>
        </w:rPr>
      </w:pPr>
      <w:r>
        <w:rPr>
          <w:sz w:val="24"/>
          <w:szCs w:val="24"/>
        </w:rPr>
        <w:t>1. Build a dictionary named frequency where each key is a digit appearing in your student ID and each value is the number of times that digit appears.</w:t>
      </w:r>
    </w:p>
    <w:p w14:paraId="352C1692">
      <w:pPr>
        <w:spacing w:after="60" w:line="259" w:lineRule="auto"/>
        <w:rPr>
          <w:sz w:val="24"/>
          <w:szCs w:val="24"/>
        </w:rPr>
      </w:pPr>
      <w:r>
        <w:rPr>
          <w:sz w:val="24"/>
          <w:szCs w:val="24"/>
        </w:rPr>
        <w:t>2. Print each digit-frequency pair in ascending digit order.</w:t>
      </w:r>
    </w:p>
    <w:p w14:paraId="776AA851">
      <w:pPr>
        <w:spacing w:after="60" w:line="259" w:lineRule="auto"/>
        <w:rPr>
          <w:sz w:val="24"/>
          <w:szCs w:val="24"/>
        </w:rPr>
      </w:pPr>
      <w:r>
        <w:rPr>
          <w:sz w:val="24"/>
          <w:szCs w:val="24"/>
        </w:rPr>
        <w:t>3. Find and print the digit with the highest frequency. If there is a tie, choose the smallest digit among the tied digits.</w:t>
      </w:r>
    </w:p>
    <w:p w14:paraId="51C81DFE">
      <w:pPr>
        <w:spacing w:after="60" w:line="259" w:lineRule="auto"/>
        <w:rPr>
          <w:sz w:val="24"/>
          <w:szCs w:val="24"/>
        </w:rPr>
      </w:pPr>
      <w:r>
        <w:rPr>
          <w:sz w:val="24"/>
          <w:szCs w:val="24"/>
        </w:rPr>
        <w:t>4. Create two sets from the dictionary keys: one set containing digits that appear once and another set containing digits that appear more than once. Print both sets in sorted order.</w:t>
      </w:r>
    </w:p>
    <w:p w14:paraId="053368C7">
      <w:pPr>
        <w:spacing w:before="160" w:after="80"/>
        <w:rPr>
          <w:sz w:val="24"/>
          <w:szCs w:val="24"/>
        </w:rPr>
      </w:pPr>
      <w:r>
        <w:rPr>
          <w:b/>
          <w:sz w:val="24"/>
          <w:szCs w:val="24"/>
        </w:rPr>
        <w:t>Question 8: Custom Module for Reusable ID Functions</w:t>
      </w:r>
    </w:p>
    <w:p w14:paraId="2047430E">
      <w:pPr>
        <w:spacing w:after="60" w:line="259" w:lineRule="auto"/>
        <w:rPr>
          <w:sz w:val="24"/>
          <w:szCs w:val="24"/>
        </w:rPr>
      </w:pPr>
      <w:r>
        <w:rPr>
          <w:sz w:val="24"/>
          <w:szCs w:val="24"/>
        </w:rPr>
        <w:t>This question must use two Python files:</w:t>
      </w:r>
    </w:p>
    <w:p w14:paraId="68E442BB">
      <w:pPr>
        <w:spacing w:after="60" w:line="259" w:lineRule="auto"/>
        <w:rPr>
          <w:sz w:val="24"/>
          <w:szCs w:val="24"/>
        </w:rPr>
      </w:pPr>
      <w:r>
        <w:rPr>
          <w:sz w:val="24"/>
          <w:szCs w:val="24"/>
        </w:rPr>
        <w:t>1. Create a module file named id_tools.py that defines at least two functions: digit_sum(id_string) and digit_parity(id_string).</w:t>
      </w:r>
    </w:p>
    <w:p w14:paraId="17E0E730">
      <w:pPr>
        <w:spacing w:after="60" w:line="259" w:lineRule="auto"/>
        <w:rPr>
          <w:sz w:val="24"/>
          <w:szCs w:val="24"/>
        </w:rPr>
      </w:pPr>
      <w:r>
        <w:rPr>
          <w:sz w:val="24"/>
          <w:szCs w:val="24"/>
        </w:rPr>
        <w:t>2. digit_sum(id_string) must return the sum of all numeric characters in the string. digit_parity(id_string) must return "even" or "odd" based on the final digit.</w:t>
      </w:r>
    </w:p>
    <w:p w14:paraId="2A11DB74">
      <w:pPr>
        <w:spacing w:after="60" w:line="259" w:lineRule="auto"/>
        <w:rPr>
          <w:sz w:val="24"/>
          <w:szCs w:val="24"/>
        </w:rPr>
      </w:pPr>
      <w:r>
        <w:rPr>
          <w:sz w:val="24"/>
          <w:szCs w:val="24"/>
        </w:rPr>
        <w:t>3. Create a separate runner script that imports id_tools, calls both functions using your student ID variable, and prints the returned values.</w:t>
      </w:r>
    </w:p>
    <w:p w14:paraId="0A1CC1C4">
      <w:pPr>
        <w:spacing w:after="60" w:line="259" w:lineRule="auto"/>
        <w:rPr>
          <w:sz w:val="24"/>
          <w:szCs w:val="24"/>
        </w:rPr>
      </w:pPr>
      <w:r>
        <w:rPr>
          <w:sz w:val="24"/>
          <w:szCs w:val="24"/>
        </w:rPr>
        <w:t>4. Add an if __name__ == "__main__": test block inside id_tools.py that runs only when the module file itself is executed directly.</w:t>
      </w:r>
    </w:p>
    <w:p w14:paraId="61635379">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id_tools.py</w:t>
      </w:r>
    </w:p>
    <w:p w14:paraId="77AD9E06">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def digit_sum(id_string):</w:t>
      </w:r>
    </w:p>
    <w:p w14:paraId="54FCE645">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"""Returns the sum of all numeric characters in the string."""</w:t>
      </w:r>
    </w:p>
    <w:p w14:paraId="410F10E0">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return sum(int(c) for c in id_string if c.isdigit())</w:t>
      </w:r>
    </w:p>
    <w:p w14:paraId="65A3CCD8">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9DFA997">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def digit_parity(id_string):</w:t>
      </w:r>
    </w:p>
    <w:p w14:paraId="60F0D6D3">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"""Returns 'even' or 'odd' based on the final digit."""</w:t>
      </w:r>
    </w:p>
    <w:p w14:paraId="49EDE63C">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return "even" if int(id_string[-1]) % 2 == 0 else "odd"</w:t>
      </w:r>
    </w:p>
    <w:p w14:paraId="1A58212D">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BB0418B">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if __name__ == "__main__":</w:t>
      </w:r>
    </w:p>
    <w:p w14:paraId="0AA2ECC1">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 Test block strictly executed only when running this module directly</w:t>
      </w:r>
    </w:p>
    <w:p w14:paraId="78F2595E">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test_id = "2202502924"</w:t>
      </w:r>
    </w:p>
    <w:p w14:paraId="0A19B1D3">
      <w:pPr>
        <w:spacing w:after="60" w:line="259" w:lineRule="auto"/>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eastAsia"/>
          <w:i/>
          <w:iCs/>
          <w:sz w:val="18"/>
          <w:szCs w:val="18"/>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print(f"[id_tools Test] Sum: {digit_sum(test_id)}, Parity: {digit_parity(test_id)}")</w:t>
      </w:r>
    </w:p>
    <w:p w14:paraId="54CA6CDA">
      <w:pPr>
        <w:spacing w:after="60" w:line="259" w:lineRule="auto"/>
        <w:rPr>
          <w:sz w:val="24"/>
          <w:szCs w:val="24"/>
        </w:rPr>
      </w:pPr>
    </w:p>
    <w:p w14:paraId="0C4240C4">
      <w:pPr>
        <w:spacing w:before="160" w:after="80"/>
        <w:rPr>
          <w:sz w:val="24"/>
          <w:szCs w:val="24"/>
        </w:rPr>
      </w:pPr>
      <w:r>
        <w:rPr>
          <w:b/>
          <w:sz w:val="24"/>
          <w:szCs w:val="24"/>
        </w:rPr>
        <w:t>Question 9: Class-Based Student Identity Object</w:t>
      </w:r>
    </w:p>
    <w:p w14:paraId="64BB5A65">
      <w:pPr>
        <w:spacing w:after="60" w:line="259" w:lineRule="auto"/>
        <w:rPr>
          <w:sz w:val="24"/>
          <w:szCs w:val="24"/>
        </w:rPr>
      </w:pPr>
      <w:r>
        <w:rPr>
          <w:sz w:val="24"/>
          <w:szCs w:val="24"/>
        </w:rPr>
        <w:t>Define and use a custom class named StudentIdentity:</w:t>
      </w:r>
    </w:p>
    <w:p w14:paraId="0287C191">
      <w:pPr>
        <w:spacing w:after="60" w:line="259" w:lineRule="auto"/>
        <w:rPr>
          <w:sz w:val="24"/>
          <w:szCs w:val="24"/>
        </w:rPr>
      </w:pPr>
      <w:r>
        <w:rPr>
          <w:sz w:val="24"/>
          <w:szCs w:val="24"/>
        </w:rPr>
        <w:t>1. The __init__ method must receive a name string and an ID string, then store them as instance attributes.</w:t>
      </w:r>
    </w:p>
    <w:p w14:paraId="2D19883B">
      <w:pPr>
        <w:spacing w:after="60" w:line="259" w:lineRule="auto"/>
        <w:rPr>
          <w:sz w:val="24"/>
          <w:szCs w:val="24"/>
        </w:rPr>
      </w:pPr>
      <w:r>
        <w:rPr>
          <w:sz w:val="24"/>
          <w:szCs w:val="24"/>
        </w:rPr>
        <w:t>2. Add a method named masked_id() that returns the ID with only the first two and last two characters visible. The hidden middle characters should be replaced by asterisks.</w:t>
      </w:r>
    </w:p>
    <w:p w14:paraId="478C0DE3">
      <w:pPr>
        <w:spacing w:after="60" w:line="259" w:lineRule="auto"/>
        <w:rPr>
          <w:sz w:val="24"/>
          <w:szCs w:val="24"/>
        </w:rPr>
      </w:pPr>
      <w:r>
        <w:rPr>
          <w:sz w:val="24"/>
          <w:szCs w:val="24"/>
        </w:rPr>
        <w:t>3. Add a method named checksum() that returns the sum of all digits in the ID.</w:t>
      </w:r>
    </w:p>
    <w:p w14:paraId="62FD8EC3">
      <w:pPr>
        <w:spacing w:after="60" w:line="259" w:lineRule="auto"/>
        <w:rPr>
          <w:sz w:val="24"/>
          <w:szCs w:val="24"/>
        </w:rPr>
      </w:pPr>
      <w:r>
        <w:rPr>
          <w:sz w:val="24"/>
          <w:szCs w:val="24"/>
        </w:rPr>
        <w:t>4. Redefine __str__ so that printing the object shows the name, the masked ID, and the checksum. Instantiate the class using your own name and ID and print the object.</w:t>
      </w:r>
    </w:p>
    <w:p w14:paraId="345AABC1">
      <w:pPr>
        <w:spacing w:before="160" w:after="80"/>
        <w:rPr>
          <w:sz w:val="24"/>
          <w:szCs w:val="24"/>
        </w:rPr>
      </w:pPr>
      <w:r>
        <w:rPr>
          <w:b/>
          <w:sz w:val="24"/>
          <w:szCs w:val="24"/>
        </w:rPr>
        <w:t>Question 10: Class Objects Stored Inside a Dictionary Registry</w:t>
      </w:r>
    </w:p>
    <w:p w14:paraId="157BC795">
      <w:pPr>
        <w:spacing w:after="60" w:line="259" w:lineRule="auto"/>
        <w:rPr>
          <w:sz w:val="24"/>
          <w:szCs w:val="24"/>
        </w:rPr>
      </w:pPr>
      <w:r>
        <w:rPr>
          <w:sz w:val="24"/>
          <w:szCs w:val="24"/>
        </w:rPr>
        <w:t>Extend the StudentIdentity class from Question 9:</w:t>
      </w:r>
    </w:p>
    <w:p w14:paraId="48A46902">
      <w:pPr>
        <w:spacing w:after="60" w:line="259" w:lineRule="auto"/>
        <w:rPr>
          <w:sz w:val="24"/>
          <w:szCs w:val="24"/>
        </w:rPr>
      </w:pPr>
      <w:r>
        <w:rPr>
          <w:sz w:val="24"/>
          <w:szCs w:val="24"/>
        </w:rPr>
        <w:t>1. Create at least three StudentIdentity objects: one for yourself and two synthetic classmates whose IDs are generated by modifying the first or last digit of your own ID.</w:t>
      </w:r>
    </w:p>
    <w:p w14:paraId="665D4F4F">
      <w:pPr>
        <w:spacing w:after="60" w:line="259" w:lineRule="auto"/>
        <w:rPr>
          <w:sz w:val="24"/>
          <w:szCs w:val="24"/>
        </w:rPr>
      </w:pPr>
      <w:r>
        <w:rPr>
          <w:sz w:val="24"/>
          <w:szCs w:val="24"/>
        </w:rPr>
        <w:t>2. Store these objects in a dictionary named registry where each key is a short label such as "me", "peer1", and "peer2".</w:t>
      </w:r>
    </w:p>
    <w:p w14:paraId="24B884E2">
      <w:pPr>
        <w:spacing w:after="60" w:line="259" w:lineRule="auto"/>
        <w:rPr>
          <w:sz w:val="24"/>
          <w:szCs w:val="24"/>
        </w:rPr>
      </w:pPr>
      <w:r>
        <w:rPr>
          <w:sz w:val="24"/>
          <w:szCs w:val="24"/>
        </w:rPr>
        <w:t>3. Iterate through registry.items() and print each label with the object summary produced by __str__.</w:t>
      </w:r>
    </w:p>
    <w:p w14:paraId="55CE9D41">
      <w:pPr>
        <w:spacing w:after="60" w:line="259" w:lineRule="auto"/>
        <w:rPr>
          <w:sz w:val="24"/>
          <w:szCs w:val="24"/>
        </w:rPr>
      </w:pPr>
      <w:r>
        <w:rPr>
          <w:sz w:val="24"/>
          <w:szCs w:val="24"/>
        </w:rPr>
        <w:t>4. Find the object with the highest checksum and print its label. If there is a tie, choose the label that appears first in sorted key order.</w:t>
      </w:r>
    </w:p>
    <w:p w14:paraId="7273A791">
      <w:pPr>
        <w:spacing w:before="160" w:after="80"/>
        <w:rPr>
          <w:sz w:val="24"/>
          <w:szCs w:val="24"/>
        </w:rPr>
      </w:pPr>
      <w:r>
        <w:rPr>
          <w:b/>
          <w:sz w:val="24"/>
          <w:szCs w:val="24"/>
        </w:rPr>
        <w:t>Question 11: NumPy Array Construction and Reshaping</w:t>
      </w:r>
    </w:p>
    <w:p w14:paraId="59F06786">
      <w:pPr>
        <w:spacing w:after="60" w:line="259" w:lineRule="auto"/>
        <w:rPr>
          <w:sz w:val="24"/>
          <w:szCs w:val="24"/>
        </w:rPr>
      </w:pPr>
      <w:r>
        <w:rPr>
          <w:sz w:val="24"/>
          <w:szCs w:val="24"/>
        </w:rPr>
        <w:t>This question requires NumPy:</w:t>
      </w:r>
    </w:p>
    <w:p w14:paraId="76C077A3">
      <w:pPr>
        <w:spacing w:after="60" w:line="259" w:lineRule="auto"/>
        <w:rPr>
          <w:sz w:val="24"/>
          <w:szCs w:val="24"/>
        </w:rPr>
      </w:pPr>
      <w:r>
        <w:rPr>
          <w:sz w:val="24"/>
          <w:szCs w:val="24"/>
        </w:rPr>
        <w:t>1. Import NumPy using the conventional alias np.</w:t>
      </w:r>
    </w:p>
    <w:p w14:paraId="50BAA100">
      <w:pPr>
        <w:spacing w:after="60" w:line="259" w:lineRule="auto"/>
        <w:rPr>
          <w:sz w:val="24"/>
          <w:szCs w:val="24"/>
        </w:rPr>
      </w:pPr>
      <w:r>
        <w:rPr>
          <w:sz w:val="24"/>
          <w:szCs w:val="24"/>
        </w:rPr>
        <w:t>2. Convert digits_list into a NumPy array named digits_array and print its shape, size, and dtype.</w:t>
      </w:r>
    </w:p>
    <w:p w14:paraId="22BF4F59">
      <w:pPr>
        <w:spacing w:after="60" w:line="259" w:lineRule="auto"/>
        <w:rPr>
          <w:sz w:val="24"/>
          <w:szCs w:val="24"/>
        </w:rPr>
      </w:pPr>
      <w:r>
        <w:rPr>
          <w:sz w:val="24"/>
          <w:szCs w:val="24"/>
        </w:rPr>
        <w:t>3. Use the first six digits of your ID to create a 2-by-3 NumPy matrix. If your ID has fewer than six digits, repeat digits from the beginning until six values are available.</w:t>
      </w:r>
    </w:p>
    <w:p w14:paraId="2053D4B6">
      <w:pPr>
        <w:spacing w:after="60" w:line="259" w:lineRule="auto"/>
        <w:rPr>
          <w:sz w:val="24"/>
          <w:szCs w:val="24"/>
        </w:rPr>
      </w:pPr>
      <w:r>
        <w:rPr>
          <w:sz w:val="24"/>
          <w:szCs w:val="24"/>
        </w:rPr>
        <w:t>4. Print the matrix, the sum of each row, and the maximum value of each column.</w:t>
      </w:r>
    </w:p>
    <w:p w14:paraId="4B14199E">
      <w:pPr>
        <w:spacing w:before="160" w:after="80"/>
        <w:rPr>
          <w:sz w:val="24"/>
          <w:szCs w:val="24"/>
        </w:rPr>
      </w:pPr>
      <w:r>
        <w:rPr>
          <w:b/>
          <w:sz w:val="24"/>
          <w:szCs w:val="24"/>
        </w:rPr>
        <w:t>Question 12: ID-Controlled NumPy Broadcasting and File Output</w:t>
      </w:r>
    </w:p>
    <w:p w14:paraId="5D279185">
      <w:pPr>
        <w:spacing w:after="60" w:line="259" w:lineRule="auto"/>
        <w:rPr>
          <w:sz w:val="24"/>
          <w:szCs w:val="24"/>
        </w:rPr>
      </w:pPr>
      <w:r>
        <w:rPr>
          <w:sz w:val="24"/>
          <w:szCs w:val="24"/>
        </w:rPr>
        <w:t>Combine NumPy computation with file output:</w:t>
      </w:r>
    </w:p>
    <w:p w14:paraId="52069453">
      <w:pPr>
        <w:spacing w:after="60" w:line="259" w:lineRule="auto"/>
        <w:rPr>
          <w:sz w:val="24"/>
          <w:szCs w:val="24"/>
        </w:rPr>
      </w:pPr>
      <w:r>
        <w:rPr>
          <w:sz w:val="24"/>
          <w:szCs w:val="24"/>
        </w:rPr>
        <w:t>1. Create a 3-by-3 NumPy array using np.arange(1, 10).reshape(3, 3).</w:t>
      </w:r>
    </w:p>
    <w:p w14:paraId="61751B67">
      <w:pPr>
        <w:spacing w:after="60" w:line="259" w:lineRule="auto"/>
        <w:rPr>
          <w:sz w:val="24"/>
          <w:szCs w:val="24"/>
        </w:rPr>
      </w:pPr>
      <w:r>
        <w:rPr>
          <w:sz w:val="24"/>
          <w:szCs w:val="24"/>
        </w:rPr>
        <w:t>2. Create a one-dimensional NumPy array containing three ID-derived values: the first digit, the last digit, and the digit sum modulo 10.</w:t>
      </w:r>
    </w:p>
    <w:p w14:paraId="64A923CB">
      <w:pPr>
        <w:spacing w:after="60" w:line="259" w:lineRule="auto"/>
        <w:rPr>
          <w:sz w:val="24"/>
          <w:szCs w:val="24"/>
        </w:rPr>
      </w:pPr>
      <w:r>
        <w:rPr>
          <w:sz w:val="24"/>
          <w:szCs w:val="24"/>
        </w:rPr>
        <w:t>3. Use broadcasting to add this one-dimensional array to the 3-by-3 matrix, then print the original matrix, the ID-derived vector, and the broadcast result.</w:t>
      </w:r>
    </w:p>
    <w:p w14:paraId="47CF19BB">
      <w:pPr>
        <w:spacing w:after="60" w:line="259" w:lineRule="auto"/>
        <w:rPr>
          <w:sz w:val="24"/>
          <w:szCs w:val="24"/>
        </w:rPr>
      </w:pPr>
      <w:r>
        <w:rPr>
          <w:sz w:val="24"/>
          <w:szCs w:val="24"/>
        </w:rPr>
        <w:t>4. Write the broadcast result to a text file whose name contains your last four ID characters, then print the output file name.</w:t>
      </w:r>
    </w:p>
    <w:p w14:paraId="6F1B05DB">
      <w:pPr>
        <w:spacing w:before="160" w:after="80"/>
        <w:rPr>
          <w:sz w:val="24"/>
          <w:szCs w:val="24"/>
        </w:rPr>
      </w:pPr>
      <w:r>
        <w:rPr>
          <w:b/>
          <w:sz w:val="24"/>
          <w:szCs w:val="24"/>
        </w:rPr>
        <w:t>Question 13: NumPy Statistical Report Generator</w:t>
      </w:r>
    </w:p>
    <w:p w14:paraId="7ABC841D">
      <w:pPr>
        <w:spacing w:after="60" w:line="259" w:lineRule="auto"/>
        <w:rPr>
          <w:sz w:val="24"/>
          <w:szCs w:val="24"/>
        </w:rPr>
      </w:pPr>
      <w:r>
        <w:rPr>
          <w:sz w:val="24"/>
          <w:szCs w:val="24"/>
        </w:rPr>
        <w:t>Create a more detailed NumPy report using your student ID:</w:t>
      </w:r>
    </w:p>
    <w:p w14:paraId="2D253968">
      <w:pPr>
        <w:spacing w:after="60" w:line="259" w:lineRule="auto"/>
        <w:rPr>
          <w:sz w:val="24"/>
          <w:szCs w:val="24"/>
        </w:rPr>
      </w:pPr>
      <w:r>
        <w:rPr>
          <w:sz w:val="24"/>
          <w:szCs w:val="24"/>
        </w:rPr>
        <w:t>1. Build a NumPy array from all digits in your ID and convert it to float type.</w:t>
      </w:r>
    </w:p>
    <w:p w14:paraId="081821C7">
      <w:pPr>
        <w:spacing w:after="60" w:line="259" w:lineRule="auto"/>
        <w:rPr>
          <w:sz w:val="24"/>
          <w:szCs w:val="24"/>
        </w:rPr>
      </w:pPr>
      <w:r>
        <w:rPr>
          <w:sz w:val="24"/>
          <w:szCs w:val="24"/>
        </w:rPr>
        <w:t>2. Calculate and print the mean, standard deviation, minimum, maximum, and square root of each digit plus 1. Round displayed decimal values to two places where appropriate.</w:t>
      </w:r>
    </w:p>
    <w:p w14:paraId="20D47E5A">
      <w:pPr>
        <w:spacing w:after="60" w:line="259" w:lineRule="auto"/>
        <w:rPr>
          <w:sz w:val="24"/>
          <w:szCs w:val="24"/>
        </w:rPr>
      </w:pPr>
      <w:r>
        <w:rPr>
          <w:sz w:val="24"/>
          <w:szCs w:val="24"/>
        </w:rPr>
        <w:t>3. Normalize the array using the formula (value - minimum) / (maximum - minimum). If all digits are identical, return an array of zeros instead of dividing by zero.</w:t>
      </w:r>
    </w:p>
    <w:p w14:paraId="12FFF8DF">
      <w:pPr>
        <w:spacing w:after="60" w:line="259" w:lineRule="auto"/>
        <w:rPr>
          <w:sz w:val="24"/>
          <w:szCs w:val="24"/>
        </w:rPr>
      </w:pPr>
      <w:r>
        <w:rPr>
          <w:sz w:val="24"/>
          <w:szCs w:val="24"/>
        </w:rPr>
        <w:t>4. Save the original digits and normalized values into a text file named numpy_report_[last4].txt, one pair per line.</w:t>
      </w:r>
    </w:p>
    <w:p w14:paraId="00FB4301">
      <w:pPr>
        <w:spacing w:before="160" w:after="80"/>
        <w:rPr>
          <w:sz w:val="24"/>
          <w:szCs w:val="24"/>
        </w:rPr>
      </w:pPr>
      <w:r>
        <w:rPr>
          <w:b/>
          <w:sz w:val="24"/>
          <w:szCs w:val="24"/>
        </w:rPr>
        <w:t>Question 14: Python Import Statement Scanner</w:t>
      </w:r>
    </w:p>
    <w:p w14:paraId="4246357C">
      <w:pPr>
        <w:spacing w:after="60" w:line="259" w:lineRule="auto"/>
        <w:rPr>
          <w:sz w:val="24"/>
          <w:szCs w:val="24"/>
        </w:rPr>
      </w:pPr>
      <w:r>
        <w:rPr>
          <w:sz w:val="24"/>
          <w:szCs w:val="24"/>
        </w:rPr>
        <w:t>This task is based on text processing and modules:</w:t>
      </w:r>
    </w:p>
    <w:p w14:paraId="1A7EB1C3">
      <w:pPr>
        <w:spacing w:after="60" w:line="259" w:lineRule="auto"/>
        <w:rPr>
          <w:sz w:val="24"/>
          <w:szCs w:val="24"/>
        </w:rPr>
      </w:pPr>
      <w:r>
        <w:rPr>
          <w:sz w:val="24"/>
          <w:szCs w:val="24"/>
        </w:rPr>
        <w:t>1. Create a small Python file named sample_script_[last4].py. The file must contain at least four lines, including at least one import statement and one from ... import ... statement.</w:t>
      </w:r>
    </w:p>
    <w:p w14:paraId="0976515F">
      <w:pPr>
        <w:spacing w:after="60" w:line="259" w:lineRule="auto"/>
        <w:rPr>
          <w:sz w:val="24"/>
          <w:szCs w:val="24"/>
        </w:rPr>
      </w:pPr>
      <w:r>
        <w:rPr>
          <w:sz w:val="24"/>
          <w:szCs w:val="24"/>
        </w:rPr>
        <w:t>2. Write another script that opens this sample file and scans it line by line.</w:t>
      </w:r>
    </w:p>
    <w:p w14:paraId="1B1C6096">
      <w:pPr>
        <w:spacing w:after="60" w:line="259" w:lineRule="auto"/>
        <w:rPr>
          <w:sz w:val="24"/>
          <w:szCs w:val="24"/>
        </w:rPr>
      </w:pPr>
      <w:r>
        <w:rPr>
          <w:sz w:val="24"/>
          <w:szCs w:val="24"/>
        </w:rPr>
        <w:t>3. Print the names of all modules imported by the sample file. For example, import math should report math, and from random import randint should report random.</w:t>
      </w:r>
    </w:p>
    <w:p w14:paraId="2AB22160">
      <w:pPr>
        <w:spacing w:after="60" w:line="259" w:lineRule="auto"/>
        <w:rPr>
          <w:sz w:val="24"/>
          <w:szCs w:val="24"/>
        </w:rPr>
      </w:pPr>
      <w:r>
        <w:rPr>
          <w:sz w:val="24"/>
          <w:szCs w:val="24"/>
        </w:rPr>
        <w:t>4. Store the unique module names in a set so that repeated imports are reported only once.</w:t>
      </w:r>
    </w:p>
    <w:p w14:paraId="1E19B8CB">
      <w:pPr>
        <w:spacing w:after="60" w:line="259" w:lineRule="auto"/>
        <w:rPr>
          <w:rFonts w:hint="eastAsia"/>
          <w:i/>
          <w:iCs/>
          <w:color w:val="00B0F0"/>
          <w:sz w:val="21"/>
          <w:szCs w:val="21"/>
        </w:rPr>
      </w:pPr>
      <w:r>
        <w:rPr>
          <w:rFonts w:hint="eastAsia"/>
          <w:i/>
          <w:iCs/>
          <w:color w:val="00B0F0"/>
          <w:sz w:val="21"/>
          <w:szCs w:val="21"/>
        </w:rPr>
        <w:t># sample_script_2924.py</w:t>
      </w:r>
    </w:p>
    <w:p w14:paraId="1EFCD858">
      <w:pPr>
        <w:spacing w:after="60" w:line="259" w:lineRule="auto"/>
        <w:rPr>
          <w:rFonts w:hint="eastAsia"/>
          <w:i/>
          <w:iCs/>
          <w:color w:val="00B0F0"/>
          <w:sz w:val="21"/>
          <w:szCs w:val="21"/>
        </w:rPr>
      </w:pPr>
      <w:r>
        <w:rPr>
          <w:rFonts w:hint="eastAsia"/>
          <w:i/>
          <w:iCs/>
          <w:color w:val="00B0F0"/>
          <w:sz w:val="21"/>
          <w:szCs w:val="21"/>
        </w:rPr>
        <w:t>import math</w:t>
      </w:r>
    </w:p>
    <w:p w14:paraId="37903FF4">
      <w:pPr>
        <w:spacing w:after="60" w:line="259" w:lineRule="auto"/>
        <w:rPr>
          <w:rFonts w:hint="eastAsia"/>
          <w:i/>
          <w:iCs/>
          <w:color w:val="00B0F0"/>
          <w:sz w:val="21"/>
          <w:szCs w:val="21"/>
        </w:rPr>
      </w:pPr>
      <w:r>
        <w:rPr>
          <w:rFonts w:hint="eastAsia"/>
          <w:i/>
          <w:iCs/>
          <w:color w:val="00B0F0"/>
          <w:sz w:val="21"/>
          <w:szCs w:val="21"/>
        </w:rPr>
        <w:t>import os</w:t>
      </w:r>
    </w:p>
    <w:p w14:paraId="61F4B39B">
      <w:pPr>
        <w:spacing w:after="60" w:line="259" w:lineRule="auto"/>
        <w:rPr>
          <w:rFonts w:hint="eastAsia"/>
          <w:i/>
          <w:iCs/>
          <w:color w:val="00B0F0"/>
          <w:sz w:val="21"/>
          <w:szCs w:val="21"/>
        </w:rPr>
      </w:pPr>
      <w:r>
        <w:rPr>
          <w:rFonts w:hint="eastAsia"/>
          <w:i/>
          <w:iCs/>
          <w:color w:val="00B0F0"/>
          <w:sz w:val="21"/>
          <w:szCs w:val="21"/>
        </w:rPr>
        <w:t>from datetime import datetime</w:t>
      </w:r>
    </w:p>
    <w:p w14:paraId="37E70D5A">
      <w:pPr>
        <w:spacing w:after="60" w:line="259" w:lineRule="auto"/>
        <w:rPr>
          <w:rFonts w:hint="eastAsia"/>
          <w:i/>
          <w:iCs/>
          <w:color w:val="00B0F0"/>
          <w:sz w:val="21"/>
          <w:szCs w:val="21"/>
        </w:rPr>
      </w:pPr>
      <w:r>
        <w:rPr>
          <w:rFonts w:hint="eastAsia"/>
          <w:i/>
          <w:iCs/>
          <w:color w:val="00B0F0"/>
          <w:sz w:val="21"/>
          <w:szCs w:val="21"/>
        </w:rPr>
        <w:t>from collections import defaultdict</w:t>
      </w:r>
    </w:p>
    <w:p w14:paraId="54DFFF27">
      <w:pPr>
        <w:spacing w:after="60" w:line="259" w:lineRule="auto"/>
        <w:rPr>
          <w:rFonts w:hint="eastAsia"/>
          <w:i/>
          <w:iCs/>
          <w:color w:val="00B0F0"/>
          <w:sz w:val="21"/>
          <w:szCs w:val="21"/>
        </w:rPr>
      </w:pPr>
    </w:p>
    <w:p w14:paraId="22A21E01">
      <w:pPr>
        <w:spacing w:after="60" w:line="259" w:lineRule="auto"/>
        <w:rPr>
          <w:rFonts w:hint="eastAsia"/>
          <w:i/>
          <w:iCs/>
          <w:color w:val="00B0F0"/>
          <w:sz w:val="21"/>
          <w:szCs w:val="21"/>
        </w:rPr>
      </w:pPr>
      <w:r>
        <w:rPr>
          <w:rFonts w:hint="eastAsia"/>
          <w:i/>
          <w:iCs/>
          <w:color w:val="00B0F0"/>
          <w:sz w:val="21"/>
          <w:szCs w:val="21"/>
        </w:rPr>
        <w:t>def dummy_function():</w:t>
      </w:r>
    </w:p>
    <w:p w14:paraId="69C2FCEB">
      <w:pPr>
        <w:spacing w:after="60" w:line="259" w:lineRule="auto"/>
        <w:rPr>
          <w:rFonts w:hint="eastAsia"/>
          <w:i/>
          <w:iCs/>
          <w:color w:val="00B0F0"/>
          <w:sz w:val="21"/>
          <w:szCs w:val="21"/>
        </w:rPr>
      </w:pPr>
      <w:r>
        <w:rPr>
          <w:rFonts w:hint="eastAsia"/>
          <w:i/>
          <w:iCs/>
          <w:color w:val="00B0F0"/>
          <w:sz w:val="21"/>
          <w:szCs w:val="21"/>
        </w:rPr>
        <w:t xml:space="preserve">    return math.pi</w:t>
      </w:r>
    </w:p>
    <w:p w14:paraId="0E277F08">
      <w:pPr>
        <w:spacing w:after="60" w:line="259" w:lineRule="auto"/>
        <w:rPr>
          <w:sz w:val="24"/>
          <w:szCs w:val="24"/>
        </w:rPr>
      </w:pPr>
    </w:p>
    <w:p w14:paraId="0EB73346">
      <w:pPr>
        <w:spacing w:before="160" w:after="80"/>
        <w:rPr>
          <w:sz w:val="24"/>
          <w:szCs w:val="24"/>
        </w:rPr>
      </w:pPr>
      <w:r>
        <w:rPr>
          <w:b/>
          <w:sz w:val="24"/>
          <w:szCs w:val="24"/>
        </w:rPr>
        <w:t>Question 15: Integrated Mini Gradebook Application</w:t>
      </w:r>
    </w:p>
    <w:p w14:paraId="2536BE47">
      <w:pPr>
        <w:spacing w:after="60" w:line="259" w:lineRule="auto"/>
        <w:rPr>
          <w:sz w:val="24"/>
          <w:szCs w:val="24"/>
        </w:rPr>
      </w:pPr>
      <w:r>
        <w:rPr>
          <w:sz w:val="24"/>
          <w:szCs w:val="24"/>
        </w:rPr>
        <w:t>This final programming question integrates files, dictionaries, sets, classes, and NumPy:</w:t>
      </w:r>
    </w:p>
    <w:p w14:paraId="402E65F6">
      <w:pPr>
        <w:spacing w:after="60" w:line="259" w:lineRule="auto"/>
        <w:rPr>
          <w:sz w:val="24"/>
          <w:szCs w:val="24"/>
        </w:rPr>
      </w:pPr>
      <w:r>
        <w:rPr>
          <w:sz w:val="24"/>
          <w:szCs w:val="24"/>
        </w:rPr>
        <w:t>1. Create a file named marks_[last4].txt containing five pseudo-student records. Each line should use the format student_label,mark. At least one mark must be generated from your own ID digit sum.</w:t>
      </w:r>
    </w:p>
    <w:p w14:paraId="4F0A62BC">
      <w:pPr>
        <w:spacing w:after="60" w:line="259" w:lineRule="auto"/>
        <w:rPr>
          <w:sz w:val="24"/>
          <w:szCs w:val="24"/>
        </w:rPr>
      </w:pPr>
      <w:r>
        <w:rPr>
          <w:sz w:val="24"/>
          <w:szCs w:val="24"/>
        </w:rPr>
        <w:t>2. Define a class named GradeRecord with attributes label and mark, and a method grade_band() that returns "HD" for marks &gt;= 85, "D" for marks &gt;= 75, "C" for marks &gt;= 65, "P" for marks &gt;= 50, and "F" otherwise.</w:t>
      </w:r>
    </w:p>
    <w:p w14:paraId="5C7AB45D">
      <w:pPr>
        <w:spacing w:after="60" w:line="259" w:lineRule="auto"/>
        <w:rPr>
          <w:sz w:val="24"/>
          <w:szCs w:val="24"/>
        </w:rPr>
      </w:pPr>
      <w:r>
        <w:rPr>
          <w:sz w:val="24"/>
          <w:szCs w:val="24"/>
        </w:rPr>
        <w:t>3. Read the file, create GradeRecord objects, and store them in a dictionary whose keys are student labels.</w:t>
      </w:r>
    </w:p>
    <w:p w14:paraId="6A664D77">
      <w:pPr>
        <w:spacing w:after="60" w:line="259" w:lineRule="auto"/>
        <w:rPr>
          <w:sz w:val="24"/>
          <w:szCs w:val="24"/>
        </w:rPr>
      </w:pPr>
      <w:r>
        <w:rPr>
          <w:sz w:val="24"/>
          <w:szCs w:val="24"/>
        </w:rPr>
        <w:t>4. Use NumPy to calculate the average, maximum, and minimum marks. Use a set to print the unique grade bands appearing in the file.</w:t>
      </w:r>
    </w:p>
    <w:p w14:paraId="71B6CDD5">
      <w:pPr>
        <w:spacing w:after="60" w:line="259" w:lineRule="auto"/>
        <w:rPr>
          <w:sz w:val="24"/>
          <w:szCs w:val="24"/>
        </w:rPr>
      </w:pPr>
      <w:r>
        <w:rPr>
          <w:sz w:val="24"/>
          <w:szCs w:val="24"/>
        </w:rPr>
        <w:t>5. Write a summary file named grade_summary_[last4].txt containing the average mark, maximum mark, minimum mark, and the count of students in each grade band.</w:t>
      </w:r>
    </w:p>
    <w:p w14:paraId="406623BD">
      <w:pPr>
        <w:spacing w:before="240" w:after="80" w:line="259" w:lineRule="auto"/>
        <w:rPr>
          <w:rFonts w:hint="eastAsia"/>
          <w:color w:val="00B0F0"/>
          <w:sz w:val="15"/>
          <w:szCs w:val="15"/>
          <w:lang w:eastAsia="zh-CN"/>
        </w:rPr>
      </w:pPr>
      <w:r>
        <w:rPr>
          <w:rFonts w:hint="eastAsia"/>
          <w:color w:val="00B0F0"/>
          <w:sz w:val="15"/>
          <w:szCs w:val="15"/>
          <w:lang w:eastAsia="zh-CN"/>
        </w:rPr>
        <w:t># main.py</w:t>
      </w:r>
    </w:p>
    <w:p w14:paraId="252951E7">
      <w:pPr>
        <w:spacing w:before="240" w:after="80" w:line="259" w:lineRule="auto"/>
        <w:rPr>
          <w:rFonts w:hint="eastAsia"/>
          <w:color w:val="00B0F0"/>
          <w:sz w:val="15"/>
          <w:szCs w:val="15"/>
          <w:lang w:eastAsia="zh-CN"/>
        </w:rPr>
      </w:pPr>
      <w:r>
        <w:rPr>
          <w:rFonts w:hint="eastAsia"/>
          <w:color w:val="00B0F0"/>
          <w:sz w:val="15"/>
          <w:szCs w:val="15"/>
          <w:lang w:eastAsia="zh-CN"/>
        </w:rPr>
        <w:t>import sys</w:t>
      </w:r>
    </w:p>
    <w:p w14:paraId="3066BFCD">
      <w:pPr>
        <w:spacing w:before="240" w:after="80" w:line="259" w:lineRule="auto"/>
        <w:rPr>
          <w:rFonts w:hint="eastAsia"/>
          <w:color w:val="00B0F0"/>
          <w:sz w:val="15"/>
          <w:szCs w:val="15"/>
          <w:lang w:eastAsia="zh-CN"/>
        </w:rPr>
      </w:pPr>
      <w:r>
        <w:rPr>
          <w:rFonts w:hint="eastAsia"/>
          <w:color w:val="00B0F0"/>
          <w:sz w:val="15"/>
          <w:szCs w:val="15"/>
          <w:lang w:eastAsia="zh-CN"/>
        </w:rPr>
        <w:t>import os</w:t>
      </w:r>
    </w:p>
    <w:p w14:paraId="6D41D73C">
      <w:pPr>
        <w:spacing w:before="240" w:after="80" w:line="259" w:lineRule="auto"/>
        <w:rPr>
          <w:rFonts w:hint="eastAsia"/>
          <w:color w:val="00B0F0"/>
          <w:sz w:val="15"/>
          <w:szCs w:val="15"/>
          <w:lang w:eastAsia="zh-CN"/>
        </w:rPr>
      </w:pPr>
      <w:r>
        <w:rPr>
          <w:rFonts w:hint="eastAsia"/>
          <w:color w:val="00B0F0"/>
          <w:sz w:val="15"/>
          <w:szCs w:val="15"/>
          <w:lang w:eastAsia="zh-CN"/>
        </w:rPr>
        <w:t>import numpy as np</w:t>
      </w:r>
    </w:p>
    <w:p w14:paraId="3316931C">
      <w:pPr>
        <w:spacing w:before="240" w:after="80" w:line="259" w:lineRule="auto"/>
        <w:rPr>
          <w:rFonts w:hint="eastAsia"/>
          <w:color w:val="00B0F0"/>
          <w:sz w:val="15"/>
          <w:szCs w:val="15"/>
          <w:lang w:eastAsia="zh-CN"/>
        </w:rPr>
      </w:pPr>
      <w:r>
        <w:rPr>
          <w:rFonts w:hint="eastAsia"/>
          <w:color w:val="00B0F0"/>
          <w:sz w:val="15"/>
          <w:szCs w:val="15"/>
          <w:lang w:eastAsia="zh-CN"/>
        </w:rPr>
        <w:t>import id_tools  # Q8 Import requirement</w:t>
      </w:r>
    </w:p>
    <w:p w14:paraId="361A2544">
      <w:pPr>
        <w:spacing w:before="240" w:after="80" w:line="259" w:lineRule="auto"/>
        <w:rPr>
          <w:rFonts w:hint="eastAsia"/>
          <w:color w:val="00B0F0"/>
          <w:sz w:val="15"/>
          <w:szCs w:val="15"/>
          <w:lang w:eastAsia="zh-CN"/>
        </w:rPr>
      </w:pPr>
    </w:p>
    <w:p w14:paraId="785D1F86">
      <w:pPr>
        <w:spacing w:before="240" w:after="80" w:line="259" w:lineRule="auto"/>
        <w:rPr>
          <w:rFonts w:hint="eastAsia"/>
          <w:color w:val="00B0F0"/>
          <w:sz w:val="15"/>
          <w:szCs w:val="15"/>
          <w:lang w:eastAsia="zh-CN"/>
        </w:rPr>
      </w:pPr>
      <w:r>
        <w:rPr>
          <w:rFonts w:hint="eastAsia"/>
          <w:color w:val="00B0F0"/>
          <w:sz w:val="15"/>
          <w:szCs w:val="15"/>
          <w:lang w:eastAsia="zh-CN"/>
        </w:rPr>
        <w:t># ==========================================</w:t>
      </w:r>
    </w:p>
    <w:p w14:paraId="5935F476">
      <w:pPr>
        <w:spacing w:before="240" w:after="80" w:line="259" w:lineRule="auto"/>
        <w:rPr>
          <w:rFonts w:hint="eastAsia"/>
          <w:color w:val="00B0F0"/>
          <w:sz w:val="15"/>
          <w:szCs w:val="15"/>
          <w:lang w:eastAsia="zh-CN"/>
        </w:rPr>
      </w:pPr>
      <w:r>
        <w:rPr>
          <w:rFonts w:hint="eastAsia"/>
          <w:color w:val="00B0F0"/>
          <w:sz w:val="15"/>
          <w:szCs w:val="15"/>
          <w:lang w:eastAsia="zh-CN"/>
        </w:rPr>
        <w:t># Question 1: Environment Setup</w:t>
      </w:r>
    </w:p>
    <w:p w14:paraId="0606B5D8">
      <w:pPr>
        <w:spacing w:before="240" w:after="80" w:line="259" w:lineRule="auto"/>
        <w:rPr>
          <w:rFonts w:hint="eastAsia"/>
          <w:color w:val="00B0F0"/>
          <w:sz w:val="15"/>
          <w:szCs w:val="15"/>
          <w:lang w:eastAsia="zh-CN"/>
        </w:rPr>
      </w:pPr>
      <w:r>
        <w:rPr>
          <w:rFonts w:hint="eastAsia"/>
          <w:color w:val="00B0F0"/>
          <w:sz w:val="15"/>
          <w:szCs w:val="15"/>
          <w:lang w:eastAsia="zh-CN"/>
        </w:rPr>
        <w:t># ==========================================</w:t>
      </w:r>
    </w:p>
    <w:p w14:paraId="012FA1F0">
      <w:pPr>
        <w:spacing w:before="240" w:after="80" w:line="259" w:lineRule="auto"/>
        <w:rPr>
          <w:rFonts w:hint="eastAsia"/>
          <w:color w:val="00B0F0"/>
          <w:sz w:val="15"/>
          <w:szCs w:val="15"/>
          <w:lang w:eastAsia="zh-CN"/>
        </w:rPr>
      </w:pPr>
      <w:r>
        <w:rPr>
          <w:rFonts w:hint="eastAsia"/>
          <w:color w:val="00B0F0"/>
          <w:sz w:val="15"/>
          <w:szCs w:val="15"/>
          <w:lang w:eastAsia="zh-CN"/>
        </w:rPr>
        <w:t>id_Hanzhi = "2202502924"</w:t>
      </w:r>
    </w:p>
    <w:p w14:paraId="120F5772">
      <w:pPr>
        <w:spacing w:before="240" w:after="80" w:line="259" w:lineRule="auto"/>
        <w:rPr>
          <w:rFonts w:hint="eastAsia"/>
          <w:color w:val="00B0F0"/>
          <w:sz w:val="15"/>
          <w:szCs w:val="15"/>
          <w:lang w:eastAsia="zh-CN"/>
        </w:rPr>
      </w:pPr>
      <w:r>
        <w:rPr>
          <w:rFonts w:hint="eastAsia"/>
          <w:color w:val="00B0F0"/>
          <w:sz w:val="15"/>
          <w:szCs w:val="15"/>
          <w:lang w:eastAsia="zh-CN"/>
        </w:rPr>
        <w:t>name_Hanzhi = "Hanzhi"</w:t>
      </w:r>
    </w:p>
    <w:p w14:paraId="53E0773D">
      <w:pPr>
        <w:spacing w:before="240" w:after="80" w:line="259" w:lineRule="auto"/>
        <w:rPr>
          <w:rFonts w:hint="eastAsia"/>
          <w:color w:val="00B0F0"/>
          <w:sz w:val="15"/>
          <w:szCs w:val="15"/>
          <w:lang w:eastAsia="zh-CN"/>
        </w:rPr>
      </w:pPr>
    </w:p>
    <w:p w14:paraId="3F458533">
      <w:pPr>
        <w:spacing w:before="240" w:after="80" w:line="259" w:lineRule="auto"/>
        <w:rPr>
          <w:rFonts w:hint="eastAsia"/>
          <w:color w:val="00B0F0"/>
          <w:sz w:val="15"/>
          <w:szCs w:val="15"/>
          <w:lang w:eastAsia="zh-CN"/>
        </w:rPr>
      </w:pPr>
      <w:r>
        <w:rPr>
          <w:rFonts w:hint="eastAsia"/>
          <w:color w:val="00B0F0"/>
          <w:sz w:val="15"/>
          <w:szCs w:val="15"/>
          <w:lang w:eastAsia="zh-CN"/>
        </w:rPr>
        <w:t>print(f"Hello, my name is {name_Hanzhi} and my 1811ICT student ID is {id_Hanzhi}.")</w:t>
      </w:r>
    </w:p>
    <w:p w14:paraId="46C0BFB5">
      <w:pPr>
        <w:spacing w:before="240" w:after="80" w:line="259" w:lineRule="auto"/>
        <w:rPr>
          <w:rFonts w:hint="eastAsia"/>
          <w:color w:val="00B0F0"/>
          <w:sz w:val="15"/>
          <w:szCs w:val="15"/>
          <w:lang w:eastAsia="zh-CN"/>
        </w:rPr>
      </w:pPr>
      <w:r>
        <w:rPr>
          <w:rFonts w:hint="eastAsia"/>
          <w:color w:val="00B0F0"/>
          <w:sz w:val="15"/>
          <w:szCs w:val="15"/>
          <w:lang w:eastAsia="zh-CN"/>
        </w:rPr>
        <w:t>digits_list = [int(char) for char in id_Hanzhi]</w:t>
      </w:r>
    </w:p>
    <w:p w14:paraId="1A0ECDA7">
      <w:pPr>
        <w:spacing w:before="240" w:after="80" w:line="259" w:lineRule="auto"/>
        <w:rPr>
          <w:rFonts w:hint="eastAsia"/>
          <w:color w:val="00B0F0"/>
          <w:sz w:val="15"/>
          <w:szCs w:val="15"/>
          <w:lang w:eastAsia="zh-CN"/>
        </w:rPr>
      </w:pPr>
      <w:r>
        <w:rPr>
          <w:rFonts w:hint="eastAsia"/>
          <w:color w:val="00B0F0"/>
          <w:sz w:val="15"/>
          <w:szCs w:val="15"/>
          <w:lang w:eastAsia="zh-CN"/>
        </w:rPr>
        <w:t>print(f"digits_list: {digits_list}")</w:t>
      </w:r>
    </w:p>
    <w:p w14:paraId="6047B381">
      <w:pPr>
        <w:spacing w:before="240" w:after="80" w:line="259" w:lineRule="auto"/>
        <w:rPr>
          <w:rFonts w:hint="eastAsia"/>
          <w:color w:val="00B0F0"/>
          <w:sz w:val="15"/>
          <w:szCs w:val="15"/>
          <w:lang w:eastAsia="zh-CN"/>
        </w:rPr>
      </w:pPr>
    </w:p>
    <w:p w14:paraId="2D40FAF2">
      <w:pPr>
        <w:spacing w:before="240" w:after="80" w:line="259" w:lineRule="auto"/>
        <w:rPr>
          <w:rFonts w:hint="eastAsia"/>
          <w:color w:val="00B0F0"/>
          <w:sz w:val="15"/>
          <w:szCs w:val="15"/>
          <w:lang w:eastAsia="zh-CN"/>
        </w:rPr>
      </w:pPr>
      <w:r>
        <w:rPr>
          <w:rFonts w:hint="eastAsia"/>
          <w:color w:val="00B0F0"/>
          <w:sz w:val="15"/>
          <w:szCs w:val="15"/>
          <w:lang w:eastAsia="zh-CN"/>
        </w:rPr>
        <w:t># ==========================================</w:t>
      </w:r>
    </w:p>
    <w:p w14:paraId="7AAF097B">
      <w:pPr>
        <w:spacing w:before="240" w:after="80" w:line="259" w:lineRule="auto"/>
        <w:rPr>
          <w:rFonts w:hint="eastAsia"/>
          <w:color w:val="00B0F0"/>
          <w:sz w:val="15"/>
          <w:szCs w:val="15"/>
          <w:lang w:eastAsia="zh-CN"/>
        </w:rPr>
      </w:pPr>
      <w:r>
        <w:rPr>
          <w:rFonts w:hint="eastAsia"/>
          <w:color w:val="00B0F0"/>
          <w:sz w:val="15"/>
          <w:szCs w:val="15"/>
          <w:lang w:eastAsia="zh-CN"/>
        </w:rPr>
        <w:t># Question 2: ID-Based Text File Creation</w:t>
      </w:r>
    </w:p>
    <w:p w14:paraId="580AFD18">
      <w:pPr>
        <w:spacing w:before="240" w:after="80" w:line="259" w:lineRule="auto"/>
        <w:rPr>
          <w:rFonts w:hint="eastAsia"/>
          <w:color w:val="00B0F0"/>
          <w:sz w:val="15"/>
          <w:szCs w:val="15"/>
          <w:lang w:eastAsia="zh-CN"/>
        </w:rPr>
      </w:pPr>
      <w:r>
        <w:rPr>
          <w:rFonts w:hint="eastAsia"/>
          <w:color w:val="00B0F0"/>
          <w:sz w:val="15"/>
          <w:szCs w:val="15"/>
          <w:lang w:eastAsia="zh-CN"/>
        </w:rPr>
        <w:t># ==========================================</w:t>
      </w:r>
    </w:p>
    <w:p w14:paraId="1FE20830">
      <w:pPr>
        <w:spacing w:before="240" w:after="80" w:line="259" w:lineRule="auto"/>
        <w:rPr>
          <w:rFonts w:hint="eastAsia"/>
          <w:color w:val="00B0F0"/>
          <w:sz w:val="15"/>
          <w:szCs w:val="15"/>
          <w:lang w:eastAsia="zh-CN"/>
        </w:rPr>
      </w:pPr>
      <w:r>
        <w:rPr>
          <w:rFonts w:hint="eastAsia"/>
          <w:color w:val="00B0F0"/>
          <w:sz w:val="15"/>
          <w:szCs w:val="15"/>
          <w:lang w:eastAsia="zh-CN"/>
        </w:rPr>
        <w:t>last4 = id_Hanzhi[-4:]</w:t>
      </w:r>
    </w:p>
    <w:p w14:paraId="53AF3035">
      <w:pPr>
        <w:spacing w:before="240" w:after="80" w:line="259" w:lineRule="auto"/>
        <w:rPr>
          <w:rFonts w:hint="eastAsia"/>
          <w:color w:val="00B0F0"/>
          <w:sz w:val="15"/>
          <w:szCs w:val="15"/>
          <w:lang w:eastAsia="zh-CN"/>
        </w:rPr>
      </w:pPr>
      <w:r>
        <w:rPr>
          <w:rFonts w:hint="eastAsia"/>
          <w:color w:val="00B0F0"/>
          <w:sz w:val="15"/>
          <w:szCs w:val="15"/>
          <w:lang w:eastAsia="zh-CN"/>
        </w:rPr>
        <w:t>profile_filename = f"profile_{last4}.txt"</w:t>
      </w:r>
    </w:p>
    <w:p w14:paraId="019EB882">
      <w:pPr>
        <w:spacing w:before="240" w:after="80" w:line="259" w:lineRule="auto"/>
        <w:rPr>
          <w:rFonts w:hint="eastAsia"/>
          <w:color w:val="00B0F0"/>
          <w:sz w:val="15"/>
          <w:szCs w:val="15"/>
          <w:lang w:eastAsia="zh-CN"/>
        </w:rPr>
      </w:pPr>
    </w:p>
    <w:p w14:paraId="65E225B7">
      <w:pPr>
        <w:spacing w:before="240" w:after="80" w:line="259" w:lineRule="auto"/>
        <w:rPr>
          <w:rFonts w:hint="eastAsia"/>
          <w:color w:val="00B0F0"/>
          <w:sz w:val="15"/>
          <w:szCs w:val="15"/>
          <w:lang w:eastAsia="zh-CN"/>
        </w:rPr>
      </w:pPr>
      <w:r>
        <w:rPr>
          <w:rFonts w:hint="eastAsia"/>
          <w:color w:val="00B0F0"/>
          <w:sz w:val="15"/>
          <w:szCs w:val="15"/>
          <w:lang w:eastAsia="zh-CN"/>
        </w:rPr>
        <w:t>with open(profile_filename, "w") as f:</w:t>
      </w:r>
    </w:p>
    <w:p w14:paraId="0CCD29CB">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f.write(f"name={name_Hanzhi}\n")</w:t>
      </w:r>
    </w:p>
    <w:p w14:paraId="1AC33DDF">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f.write(f"id={id_Hanzhi}\n")</w:t>
      </w:r>
    </w:p>
    <w:p w14:paraId="6F776C8E">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f.write(f"first={digits_list[0]}\n")</w:t>
      </w:r>
    </w:p>
    <w:p w14:paraId="312AF821">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f.write(f"last={digits_list[-1]}\n")</w:t>
      </w:r>
    </w:p>
    <w:p w14:paraId="5A7CEDAD">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f.write(f"sum={sum(digits_list)}\n")</w:t>
      </w:r>
    </w:p>
    <w:p w14:paraId="51243F3C">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f.write(f"maximum={max(digits_list)}\n")</w:t>
      </w:r>
    </w:p>
    <w:p w14:paraId="150803CB">
      <w:pPr>
        <w:spacing w:before="240" w:after="80" w:line="259" w:lineRule="auto"/>
        <w:rPr>
          <w:rFonts w:hint="eastAsia"/>
          <w:color w:val="00B0F0"/>
          <w:sz w:val="15"/>
          <w:szCs w:val="15"/>
          <w:lang w:eastAsia="zh-CN"/>
        </w:rPr>
      </w:pPr>
      <w:r>
        <w:rPr>
          <w:rFonts w:hint="eastAsia"/>
          <w:color w:val="00B0F0"/>
          <w:sz w:val="15"/>
          <w:szCs w:val="15"/>
          <w:lang w:eastAsia="zh-CN"/>
        </w:rPr>
        <w:t>print(f"Created file: {profile_filename}")</w:t>
      </w:r>
    </w:p>
    <w:p w14:paraId="535D271A">
      <w:pPr>
        <w:spacing w:before="240" w:after="80" w:line="259" w:lineRule="auto"/>
        <w:rPr>
          <w:rFonts w:hint="eastAsia"/>
          <w:color w:val="00B0F0"/>
          <w:sz w:val="15"/>
          <w:szCs w:val="15"/>
          <w:lang w:eastAsia="zh-CN"/>
        </w:rPr>
      </w:pPr>
    </w:p>
    <w:p w14:paraId="122AB6FE">
      <w:pPr>
        <w:spacing w:before="240" w:after="80" w:line="259" w:lineRule="auto"/>
        <w:rPr>
          <w:rFonts w:hint="eastAsia"/>
          <w:color w:val="00B0F0"/>
          <w:sz w:val="15"/>
          <w:szCs w:val="15"/>
          <w:lang w:eastAsia="zh-CN"/>
        </w:rPr>
      </w:pPr>
      <w:r>
        <w:rPr>
          <w:rFonts w:hint="eastAsia"/>
          <w:color w:val="00B0F0"/>
          <w:sz w:val="15"/>
          <w:szCs w:val="15"/>
          <w:lang w:eastAsia="zh-CN"/>
        </w:rPr>
        <w:t># ==========================================</w:t>
      </w:r>
    </w:p>
    <w:p w14:paraId="07AD546C">
      <w:pPr>
        <w:spacing w:before="240" w:after="80" w:line="259" w:lineRule="auto"/>
        <w:rPr>
          <w:rFonts w:hint="eastAsia"/>
          <w:color w:val="00B0F0"/>
          <w:sz w:val="15"/>
          <w:szCs w:val="15"/>
          <w:lang w:eastAsia="zh-CN"/>
        </w:rPr>
      </w:pPr>
      <w:r>
        <w:rPr>
          <w:rFonts w:hint="eastAsia"/>
          <w:color w:val="00B0F0"/>
          <w:sz w:val="15"/>
          <w:szCs w:val="15"/>
          <w:lang w:eastAsia="zh-CN"/>
        </w:rPr>
        <w:t># Question 3: Line-by-Line File Reading</w:t>
      </w:r>
    </w:p>
    <w:p w14:paraId="13FF73D4">
      <w:pPr>
        <w:spacing w:before="240" w:after="80" w:line="259" w:lineRule="auto"/>
        <w:rPr>
          <w:rFonts w:hint="eastAsia"/>
          <w:color w:val="00B0F0"/>
          <w:sz w:val="15"/>
          <w:szCs w:val="15"/>
          <w:lang w:eastAsia="zh-CN"/>
        </w:rPr>
      </w:pPr>
      <w:r>
        <w:rPr>
          <w:rFonts w:hint="eastAsia"/>
          <w:color w:val="00B0F0"/>
          <w:sz w:val="15"/>
          <w:szCs w:val="15"/>
          <w:lang w:eastAsia="zh-CN"/>
        </w:rPr>
        <w:t># ==========================================</w:t>
      </w:r>
    </w:p>
    <w:p w14:paraId="1995E0C7">
      <w:pPr>
        <w:spacing w:before="240" w:after="80" w:line="259" w:lineRule="auto"/>
        <w:rPr>
          <w:rFonts w:hint="eastAsia"/>
          <w:color w:val="00B0F0"/>
          <w:sz w:val="15"/>
          <w:szCs w:val="15"/>
          <w:lang w:eastAsia="zh-CN"/>
        </w:rPr>
      </w:pPr>
      <w:r>
        <w:rPr>
          <w:rFonts w:hint="eastAsia"/>
          <w:color w:val="00B0F0"/>
          <w:sz w:val="15"/>
          <w:szCs w:val="15"/>
          <w:lang w:eastAsia="zh-CN"/>
        </w:rPr>
        <w:t>extracted_sum = 0</w:t>
      </w:r>
    </w:p>
    <w:p w14:paraId="37FDAA1F">
      <w:pPr>
        <w:spacing w:before="240" w:after="80" w:line="259" w:lineRule="auto"/>
        <w:rPr>
          <w:rFonts w:hint="eastAsia"/>
          <w:color w:val="00B0F0"/>
          <w:sz w:val="15"/>
          <w:szCs w:val="15"/>
          <w:lang w:eastAsia="zh-CN"/>
        </w:rPr>
      </w:pPr>
      <w:r>
        <w:rPr>
          <w:rFonts w:hint="eastAsia"/>
          <w:color w:val="00B0F0"/>
          <w:sz w:val="15"/>
          <w:szCs w:val="15"/>
          <w:lang w:eastAsia="zh-CN"/>
        </w:rPr>
        <w:t>extracted_max = 0</w:t>
      </w:r>
    </w:p>
    <w:p w14:paraId="01FF3418">
      <w:pPr>
        <w:spacing w:before="240" w:after="80" w:line="259" w:lineRule="auto"/>
        <w:rPr>
          <w:rFonts w:hint="eastAsia"/>
          <w:color w:val="00B0F0"/>
          <w:sz w:val="15"/>
          <w:szCs w:val="15"/>
          <w:lang w:eastAsia="zh-CN"/>
        </w:rPr>
      </w:pPr>
    </w:p>
    <w:p w14:paraId="3FA2906E">
      <w:pPr>
        <w:spacing w:before="240" w:after="80" w:line="259" w:lineRule="auto"/>
        <w:rPr>
          <w:rFonts w:hint="eastAsia"/>
          <w:color w:val="00B0F0"/>
          <w:sz w:val="15"/>
          <w:szCs w:val="15"/>
          <w:lang w:eastAsia="zh-CN"/>
        </w:rPr>
      </w:pPr>
      <w:r>
        <w:rPr>
          <w:rFonts w:hint="eastAsia"/>
          <w:color w:val="00B0F0"/>
          <w:sz w:val="15"/>
          <w:szCs w:val="15"/>
          <w:lang w:eastAsia="zh-CN"/>
        </w:rPr>
        <w:t>with open(profile_filename, "r") as f:</w:t>
      </w:r>
    </w:p>
    <w:p w14:paraId="6DF312F2">
      <w:pPr>
        <w:spacing w:before="240" w:after="80" w:line="259" w:lineRule="auto"/>
        <w:rPr>
          <w:rFonts w:hint="eastAsia"/>
          <w:color w:val="00B0F0"/>
          <w:sz w:val="15"/>
          <w:szCs w:val="15"/>
          <w:lang w:eastAsia="zh-CN"/>
        </w:rPr>
      </w:pPr>
      <w:r>
        <w:rPr>
          <w:rFonts w:hint="eastAsia"/>
          <w:color w:val="00B0F0"/>
          <w:sz w:val="15"/>
          <w:szCs w:val="15"/>
          <w:lang w:eastAsia="zh-CN"/>
        </w:rPr>
        <w:t xml:space="preserve">    for line_num, line in enumerate(f, start=1):</w:t>
      </w:r>
    </w:p>
    <w:p w14:paraId="13CD1E3B">
      <w:pPr>
        <w:spacing w:before="240" w:after="80" w:line="259" w:lineRule="auto"/>
        <w:rPr>
          <w:rFonts w:hint="eastAsia"/>
          <w:color w:val="00B0F0"/>
          <w:sz w:val="15"/>
          <w:szCs w:val="15"/>
          <w:lang w:eastAsia="zh-CN"/>
        </w:rPr>
      </w:pPr>
      <w:r>
        <w:rPr>
          <w:rFonts w:hint="eastAsia"/>
          <w:color w:val="00B0F0"/>
          <w:sz w:val="15"/>
          <w:szCs w:val="15"/>
          <w:lang w:eastAsia="zh-CN"/>
        </w:rPr>
        <w:t xml:space="preserve">        clean_line = line.strip()</w:t>
      </w:r>
    </w:p>
    <w:p w14:paraId="253D6F52">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print(f"Line {line_num}: {clean_line}")</w:t>
      </w:r>
    </w:p>
    <w:p w14:paraId="6EAC6B41">
      <w:pPr>
        <w:spacing w:before="240" w:after="80" w:line="259" w:lineRule="auto"/>
        <w:rPr>
          <w:rFonts w:hint="eastAsia"/>
          <w:color w:val="00B0F0"/>
          <w:sz w:val="15"/>
          <w:szCs w:val="15"/>
          <w:lang w:eastAsia="zh-CN"/>
        </w:rPr>
      </w:pPr>
      <w:r>
        <w:rPr>
          <w:rFonts w:hint="eastAsia"/>
          <w:color w:val="00B0F0"/>
          <w:sz w:val="15"/>
          <w:szCs w:val="15"/>
          <w:lang w:eastAsia="zh-CN"/>
        </w:rPr>
        <w:t xml:space="preserve">        if clean_line.startswith("sum="):</w:t>
      </w:r>
    </w:p>
    <w:p w14:paraId="117349FE">
      <w:pPr>
        <w:spacing w:before="240" w:after="80" w:line="259" w:lineRule="auto"/>
        <w:rPr>
          <w:rFonts w:hint="eastAsia"/>
          <w:color w:val="00B0F0"/>
          <w:sz w:val="15"/>
          <w:szCs w:val="15"/>
          <w:lang w:eastAsia="zh-CN"/>
        </w:rPr>
      </w:pPr>
      <w:r>
        <w:rPr>
          <w:rFonts w:hint="eastAsia"/>
          <w:color w:val="00B0F0"/>
          <w:sz w:val="15"/>
          <w:szCs w:val="15"/>
          <w:lang w:eastAsia="zh-CN"/>
        </w:rPr>
        <w:t xml:space="preserve">            extracted_sum = int(clean_line.split("=")[1])</w:t>
      </w:r>
    </w:p>
    <w:p w14:paraId="664D01E2">
      <w:pPr>
        <w:spacing w:before="240" w:after="80" w:line="259" w:lineRule="auto"/>
        <w:rPr>
          <w:rFonts w:hint="eastAsia"/>
          <w:color w:val="00B0F0"/>
          <w:sz w:val="15"/>
          <w:szCs w:val="15"/>
          <w:lang w:eastAsia="zh-CN"/>
        </w:rPr>
      </w:pPr>
      <w:r>
        <w:rPr>
          <w:rFonts w:hint="eastAsia"/>
          <w:color w:val="00B0F0"/>
          <w:sz w:val="15"/>
          <w:szCs w:val="15"/>
          <w:lang w:eastAsia="zh-CN"/>
        </w:rPr>
        <w:t xml:space="preserve">        elif clean_line.startswith("maximum="):</w:t>
      </w:r>
    </w:p>
    <w:p w14:paraId="21785D2C">
      <w:pPr>
        <w:spacing w:before="240" w:after="80" w:line="259" w:lineRule="auto"/>
        <w:rPr>
          <w:rFonts w:hint="eastAsia"/>
          <w:color w:val="00B0F0"/>
          <w:sz w:val="15"/>
          <w:szCs w:val="15"/>
          <w:lang w:eastAsia="zh-CN"/>
        </w:rPr>
      </w:pPr>
      <w:r>
        <w:rPr>
          <w:rFonts w:hint="eastAsia"/>
          <w:color w:val="00B0F0"/>
          <w:sz w:val="15"/>
          <w:szCs w:val="15"/>
          <w:lang w:eastAsia="zh-CN"/>
        </w:rPr>
        <w:t xml:space="preserve">            extracted_max = int(clean_line.split("=")[1])</w:t>
      </w:r>
    </w:p>
    <w:p w14:paraId="79542263">
      <w:pPr>
        <w:spacing w:before="240" w:after="80" w:line="259" w:lineRule="auto"/>
        <w:rPr>
          <w:rFonts w:hint="eastAsia"/>
          <w:color w:val="00B0F0"/>
          <w:sz w:val="15"/>
          <w:szCs w:val="15"/>
          <w:lang w:eastAsia="zh-CN"/>
        </w:rPr>
      </w:pPr>
      <w:r>
        <w:rPr>
          <w:rFonts w:hint="eastAsia"/>
          <w:color w:val="00B0F0"/>
          <w:sz w:val="15"/>
          <w:szCs w:val="15"/>
          <w:lang w:eastAsia="zh-CN"/>
        </w:rPr>
        <w:t xml:space="preserve">            </w:t>
      </w:r>
    </w:p>
    <w:p w14:paraId="04912044">
      <w:pPr>
        <w:spacing w:before="240" w:after="80" w:line="259" w:lineRule="auto"/>
        <w:rPr>
          <w:rFonts w:hint="eastAsia"/>
          <w:color w:val="00B0F0"/>
          <w:sz w:val="15"/>
          <w:szCs w:val="15"/>
          <w:lang w:eastAsia="zh-CN"/>
        </w:rPr>
      </w:pPr>
      <w:r>
        <w:rPr>
          <w:rFonts w:hint="eastAsia"/>
          <w:color w:val="00B0F0"/>
          <w:sz w:val="15"/>
          <w:szCs w:val="15"/>
          <w:lang w:eastAsia="zh-CN"/>
        </w:rPr>
        <w:t>print(f"Product of sum and maximum: {extracted_sum * extracted_max}")</w:t>
      </w:r>
    </w:p>
    <w:p w14:paraId="1A80FDE9">
      <w:pPr>
        <w:spacing w:before="240" w:after="80" w:line="259" w:lineRule="auto"/>
        <w:rPr>
          <w:rFonts w:hint="eastAsia"/>
          <w:color w:val="00B0F0"/>
          <w:sz w:val="15"/>
          <w:szCs w:val="15"/>
          <w:lang w:eastAsia="zh-CN"/>
        </w:rPr>
      </w:pPr>
    </w:p>
    <w:p w14:paraId="1B9759B8">
      <w:pPr>
        <w:spacing w:before="240" w:after="80" w:line="259" w:lineRule="auto"/>
        <w:rPr>
          <w:rFonts w:hint="eastAsia"/>
          <w:color w:val="00B0F0"/>
          <w:sz w:val="15"/>
          <w:szCs w:val="15"/>
          <w:lang w:eastAsia="zh-CN"/>
        </w:rPr>
      </w:pPr>
      <w:r>
        <w:rPr>
          <w:rFonts w:hint="eastAsia"/>
          <w:color w:val="00B0F0"/>
          <w:sz w:val="15"/>
          <w:szCs w:val="15"/>
          <w:lang w:eastAsia="zh-CN"/>
        </w:rPr>
        <w:t># ==========================================</w:t>
      </w:r>
    </w:p>
    <w:p w14:paraId="670101BC">
      <w:pPr>
        <w:spacing w:before="240" w:after="80" w:line="259" w:lineRule="auto"/>
        <w:rPr>
          <w:rFonts w:hint="eastAsia"/>
          <w:color w:val="00B0F0"/>
          <w:sz w:val="15"/>
          <w:szCs w:val="15"/>
          <w:lang w:eastAsia="zh-CN"/>
        </w:rPr>
      </w:pPr>
      <w:r>
        <w:rPr>
          <w:rFonts w:hint="eastAsia"/>
          <w:color w:val="00B0F0"/>
          <w:sz w:val="15"/>
          <w:szCs w:val="15"/>
          <w:lang w:eastAsia="zh-CN"/>
        </w:rPr>
        <w:t># Question 4: Configuration Validator</w:t>
      </w:r>
    </w:p>
    <w:p w14:paraId="29C378A9">
      <w:pPr>
        <w:spacing w:before="240" w:after="80" w:line="259" w:lineRule="auto"/>
        <w:rPr>
          <w:rFonts w:hint="eastAsia"/>
          <w:color w:val="00B0F0"/>
          <w:sz w:val="15"/>
          <w:szCs w:val="15"/>
          <w:lang w:eastAsia="zh-CN"/>
        </w:rPr>
      </w:pPr>
      <w:r>
        <w:rPr>
          <w:rFonts w:hint="eastAsia"/>
          <w:color w:val="00B0F0"/>
          <w:sz w:val="15"/>
          <w:szCs w:val="15"/>
          <w:lang w:eastAsia="zh-CN"/>
        </w:rPr>
        <w:t># ==========================================</w:t>
      </w:r>
    </w:p>
    <w:p w14:paraId="39FC0671">
      <w:pPr>
        <w:spacing w:before="240" w:after="80" w:line="259" w:lineRule="auto"/>
        <w:rPr>
          <w:rFonts w:hint="eastAsia"/>
          <w:color w:val="00B0F0"/>
          <w:sz w:val="15"/>
          <w:szCs w:val="15"/>
          <w:lang w:eastAsia="zh-CN"/>
        </w:rPr>
      </w:pPr>
      <w:r>
        <w:rPr>
          <w:rFonts w:hint="eastAsia"/>
          <w:color w:val="00B0F0"/>
          <w:sz w:val="15"/>
          <w:szCs w:val="15"/>
          <w:lang w:eastAsia="zh-CN"/>
        </w:rPr>
        <w:t>profile_dict = {}</w:t>
      </w:r>
    </w:p>
    <w:p w14:paraId="46CEEB49">
      <w:pPr>
        <w:spacing w:before="240" w:after="80" w:line="259" w:lineRule="auto"/>
        <w:rPr>
          <w:rFonts w:hint="eastAsia"/>
          <w:color w:val="00B0F0"/>
          <w:sz w:val="15"/>
          <w:szCs w:val="15"/>
          <w:lang w:eastAsia="zh-CN"/>
        </w:rPr>
      </w:pPr>
      <w:r>
        <w:rPr>
          <w:rFonts w:hint="eastAsia"/>
          <w:color w:val="00B0F0"/>
          <w:sz w:val="15"/>
          <w:szCs w:val="15"/>
          <w:lang w:eastAsia="zh-CN"/>
        </w:rPr>
        <w:t>error_log = f"error_log_{last4}.txt"</w:t>
      </w:r>
    </w:p>
    <w:p w14:paraId="4835D125">
      <w:pPr>
        <w:spacing w:before="240" w:after="80" w:line="259" w:lineRule="auto"/>
        <w:rPr>
          <w:rFonts w:hint="eastAsia"/>
          <w:color w:val="00B0F0"/>
          <w:sz w:val="15"/>
          <w:szCs w:val="15"/>
          <w:lang w:eastAsia="zh-CN"/>
        </w:rPr>
      </w:pPr>
      <w:r>
        <w:rPr>
          <w:rFonts w:hint="eastAsia"/>
          <w:color w:val="00B0F0"/>
          <w:sz w:val="15"/>
          <w:szCs w:val="15"/>
          <w:lang w:eastAsia="zh-CN"/>
        </w:rPr>
        <w:t>invalid_count = 0</w:t>
      </w:r>
    </w:p>
    <w:p w14:paraId="1EF2EEAA">
      <w:pPr>
        <w:spacing w:before="240" w:after="80" w:line="259" w:lineRule="auto"/>
        <w:rPr>
          <w:rFonts w:hint="eastAsia"/>
          <w:color w:val="00B0F0"/>
          <w:sz w:val="15"/>
          <w:szCs w:val="15"/>
          <w:lang w:eastAsia="zh-CN"/>
        </w:rPr>
      </w:pPr>
    </w:p>
    <w:p w14:paraId="6F65D504">
      <w:pPr>
        <w:spacing w:before="240" w:after="80" w:line="259" w:lineRule="auto"/>
        <w:rPr>
          <w:rFonts w:hint="eastAsia"/>
          <w:color w:val="00B0F0"/>
          <w:sz w:val="15"/>
          <w:szCs w:val="15"/>
          <w:lang w:eastAsia="zh-CN"/>
        </w:rPr>
      </w:pPr>
      <w:r>
        <w:rPr>
          <w:rFonts w:hint="eastAsia"/>
          <w:color w:val="00B0F0"/>
          <w:sz w:val="15"/>
          <w:szCs w:val="15"/>
          <w:lang w:eastAsia="zh-CN"/>
        </w:rPr>
        <w:t>with open(profile_filename, "r") as f:</w:t>
      </w:r>
    </w:p>
    <w:p w14:paraId="3D9DCD7E">
      <w:pPr>
        <w:spacing w:before="240" w:after="80" w:line="259" w:lineRule="auto"/>
        <w:rPr>
          <w:rFonts w:hint="eastAsia"/>
          <w:color w:val="00B0F0"/>
          <w:sz w:val="15"/>
          <w:szCs w:val="15"/>
          <w:lang w:eastAsia="zh-CN"/>
        </w:rPr>
      </w:pPr>
      <w:r>
        <w:rPr>
          <w:rFonts w:hint="eastAsia"/>
          <w:color w:val="00B0F0"/>
          <w:sz w:val="15"/>
          <w:szCs w:val="15"/>
          <w:lang w:eastAsia="zh-CN"/>
        </w:rPr>
        <w:t xml:space="preserve">    for line in f:</w:t>
      </w:r>
    </w:p>
    <w:p w14:paraId="54A1FCBB">
      <w:pPr>
        <w:spacing w:before="240" w:after="80" w:line="259" w:lineRule="auto"/>
        <w:rPr>
          <w:rFonts w:hint="eastAsia"/>
          <w:color w:val="00B0F0"/>
          <w:sz w:val="15"/>
          <w:szCs w:val="15"/>
          <w:lang w:eastAsia="zh-CN"/>
        </w:rPr>
      </w:pPr>
      <w:r>
        <w:rPr>
          <w:rFonts w:hint="eastAsia"/>
          <w:color w:val="00B0F0"/>
          <w:sz w:val="15"/>
          <w:szCs w:val="15"/>
          <w:lang w:eastAsia="zh-CN"/>
        </w:rPr>
        <w:t xml:space="preserve">        clean_line = line.strip()</w:t>
      </w:r>
    </w:p>
    <w:p w14:paraId="08BE7CEB">
      <w:pPr>
        <w:spacing w:before="240" w:after="80" w:line="259" w:lineRule="auto"/>
        <w:rPr>
          <w:rFonts w:hint="eastAsia"/>
          <w:color w:val="00B0F0"/>
          <w:sz w:val="15"/>
          <w:szCs w:val="15"/>
          <w:lang w:eastAsia="zh-CN"/>
        </w:rPr>
      </w:pPr>
      <w:r>
        <w:rPr>
          <w:rFonts w:hint="eastAsia"/>
          <w:color w:val="00B0F0"/>
          <w:sz w:val="15"/>
          <w:szCs w:val="15"/>
          <w:lang w:eastAsia="zh-CN"/>
        </w:rPr>
        <w:t xml:space="preserve">        if not clean_line: continue</w:t>
      </w:r>
    </w:p>
    <w:p w14:paraId="6041E99B">
      <w:pPr>
        <w:spacing w:before="240" w:after="80" w:line="259" w:lineRule="auto"/>
        <w:rPr>
          <w:rFonts w:hint="eastAsia"/>
          <w:color w:val="00B0F0"/>
          <w:sz w:val="15"/>
          <w:szCs w:val="15"/>
          <w:lang w:eastAsia="zh-CN"/>
        </w:rPr>
      </w:pPr>
      <w:r>
        <w:rPr>
          <w:rFonts w:hint="eastAsia"/>
          <w:color w:val="00B0F0"/>
          <w:sz w:val="15"/>
          <w:szCs w:val="15"/>
          <w:lang w:eastAsia="zh-CN"/>
        </w:rPr>
        <w:t xml:space="preserve">        </w:t>
      </w:r>
    </w:p>
    <w:p w14:paraId="4CBB4E76">
      <w:pPr>
        <w:spacing w:before="240" w:after="80" w:line="259" w:lineRule="auto"/>
        <w:rPr>
          <w:rFonts w:hint="eastAsia"/>
          <w:color w:val="00B0F0"/>
          <w:sz w:val="15"/>
          <w:szCs w:val="15"/>
          <w:lang w:eastAsia="zh-CN"/>
        </w:rPr>
      </w:pPr>
      <w:r>
        <w:rPr>
          <w:rFonts w:hint="eastAsia"/>
          <w:color w:val="00B0F0"/>
          <w:sz w:val="15"/>
          <w:szCs w:val="15"/>
          <w:lang w:eastAsia="zh-CN"/>
        </w:rPr>
        <w:t xml:space="preserve">        if clean_line.count("=") == 1:</w:t>
      </w:r>
    </w:p>
    <w:p w14:paraId="0A25BC56">
      <w:pPr>
        <w:spacing w:before="240" w:after="80" w:line="259" w:lineRule="auto"/>
        <w:rPr>
          <w:rFonts w:hint="eastAsia"/>
          <w:color w:val="00B0F0"/>
          <w:sz w:val="15"/>
          <w:szCs w:val="15"/>
          <w:lang w:eastAsia="zh-CN"/>
        </w:rPr>
      </w:pPr>
      <w:r>
        <w:rPr>
          <w:rFonts w:hint="eastAsia"/>
          <w:color w:val="00B0F0"/>
          <w:sz w:val="15"/>
          <w:szCs w:val="15"/>
          <w:lang w:eastAsia="zh-CN"/>
        </w:rPr>
        <w:t xml:space="preserve">            key, val = clean_line.split("=")</w:t>
      </w:r>
    </w:p>
    <w:p w14:paraId="043472B1">
      <w:pPr>
        <w:spacing w:before="240" w:after="80" w:line="259" w:lineRule="auto"/>
        <w:rPr>
          <w:rFonts w:hint="eastAsia"/>
          <w:color w:val="00B0F0"/>
          <w:sz w:val="15"/>
          <w:szCs w:val="15"/>
          <w:lang w:eastAsia="zh-CN"/>
        </w:rPr>
      </w:pPr>
      <w:r>
        <w:rPr>
          <w:rFonts w:hint="eastAsia"/>
          <w:color w:val="00B0F0"/>
          <w:sz w:val="15"/>
          <w:szCs w:val="15"/>
          <w:lang w:eastAsia="zh-CN"/>
        </w:rPr>
        <w:t xml:space="preserve">            profile_dict[key.strip()] = val.strip()</w:t>
      </w:r>
    </w:p>
    <w:p w14:paraId="1CEB1E8D">
      <w:pPr>
        <w:spacing w:before="240" w:after="80" w:line="259" w:lineRule="auto"/>
        <w:rPr>
          <w:rFonts w:hint="eastAsia"/>
          <w:color w:val="00B0F0"/>
          <w:sz w:val="15"/>
          <w:szCs w:val="15"/>
          <w:lang w:eastAsia="zh-CN"/>
        </w:rPr>
      </w:pPr>
      <w:r>
        <w:rPr>
          <w:rFonts w:hint="eastAsia"/>
          <w:color w:val="00B0F0"/>
          <w:sz w:val="15"/>
          <w:szCs w:val="15"/>
          <w:lang w:eastAsia="zh-CN"/>
        </w:rPr>
        <w:t xml:space="preserve">        else:</w:t>
      </w:r>
    </w:p>
    <w:p w14:paraId="78E13C40">
      <w:pPr>
        <w:spacing w:before="240" w:after="80" w:line="259" w:lineRule="auto"/>
        <w:rPr>
          <w:rFonts w:hint="eastAsia"/>
          <w:color w:val="00B0F0"/>
          <w:sz w:val="15"/>
          <w:szCs w:val="15"/>
          <w:lang w:eastAsia="zh-CN"/>
        </w:rPr>
      </w:pPr>
      <w:r>
        <w:rPr>
          <w:rFonts w:hint="eastAsia"/>
          <w:color w:val="00B0F0"/>
          <w:sz w:val="15"/>
          <w:szCs w:val="15"/>
          <w:lang w:eastAsia="zh-CN"/>
        </w:rPr>
        <w:t xml:space="preserve">            invalid_count += 1</w:t>
      </w:r>
    </w:p>
    <w:p w14:paraId="1ED060CA">
      <w:pPr>
        <w:spacing w:before="240" w:after="80" w:line="259" w:lineRule="auto"/>
        <w:rPr>
          <w:rFonts w:hint="eastAsia"/>
          <w:color w:val="00B0F0"/>
          <w:sz w:val="15"/>
          <w:szCs w:val="15"/>
          <w:lang w:eastAsia="zh-CN"/>
        </w:rPr>
      </w:pPr>
      <w:r>
        <w:rPr>
          <w:rFonts w:hint="eastAsia"/>
          <w:color w:val="00B0F0"/>
          <w:sz w:val="15"/>
          <w:szCs w:val="15"/>
          <w:lang w:eastAsia="zh-CN"/>
        </w:rPr>
        <w:t xml:space="preserve">            with open(error_log, "a") as ef:</w:t>
      </w:r>
    </w:p>
    <w:p w14:paraId="0ABB8052">
      <w:pPr>
        <w:spacing w:before="240" w:after="80" w:line="259" w:lineRule="auto"/>
        <w:rPr>
          <w:rFonts w:hint="eastAsia"/>
          <w:color w:val="00B0F0"/>
          <w:sz w:val="15"/>
          <w:szCs w:val="15"/>
          <w:lang w:eastAsia="zh-CN"/>
        </w:rPr>
      </w:pPr>
      <w:r>
        <w:rPr>
          <w:rFonts w:hint="eastAsia"/>
          <w:color w:val="00B0F0"/>
          <w:sz w:val="15"/>
          <w:szCs w:val="15"/>
          <w:lang w:eastAsia="zh-CN"/>
        </w:rPr>
        <w:t xml:space="preserve">                ef.write(f"Invalid format: {clean_line}\n")</w:t>
      </w:r>
    </w:p>
    <w:p w14:paraId="648E6EF5">
      <w:pPr>
        <w:spacing w:before="240" w:after="80" w:line="259" w:lineRule="auto"/>
        <w:rPr>
          <w:rFonts w:hint="eastAsia"/>
          <w:color w:val="00B0F0"/>
          <w:sz w:val="15"/>
          <w:szCs w:val="15"/>
          <w:lang w:eastAsia="zh-CN"/>
        </w:rPr>
      </w:pPr>
    </w:p>
    <w:p w14:paraId="36D8FC8A">
      <w:pPr>
        <w:spacing w:before="240" w:after="80" w:line="259" w:lineRule="auto"/>
        <w:rPr>
          <w:rFonts w:hint="eastAsia"/>
          <w:color w:val="00B0F0"/>
          <w:sz w:val="15"/>
          <w:szCs w:val="15"/>
          <w:lang w:eastAsia="zh-CN"/>
        </w:rPr>
      </w:pPr>
      <w:r>
        <w:rPr>
          <w:rFonts w:hint="eastAsia"/>
          <w:color w:val="00B0F0"/>
          <w:sz w:val="15"/>
          <w:szCs w:val="15"/>
          <w:lang w:eastAsia="zh-CN"/>
        </w:rPr>
        <w:t>if invalid_count == 0:</w:t>
      </w:r>
    </w:p>
    <w:p w14:paraId="011F5930">
      <w:pPr>
        <w:spacing w:before="240" w:after="80" w:line="259" w:lineRule="auto"/>
        <w:rPr>
          <w:rFonts w:hint="eastAsia"/>
          <w:color w:val="00B0F0"/>
          <w:sz w:val="15"/>
          <w:szCs w:val="15"/>
          <w:lang w:eastAsia="zh-CN"/>
        </w:rPr>
      </w:pPr>
      <w:r>
        <w:rPr>
          <w:rFonts w:hint="eastAsia"/>
          <w:color w:val="00B0F0"/>
          <w:sz w:val="15"/>
          <w:szCs w:val="15"/>
          <w:lang w:eastAsia="zh-CN"/>
        </w:rPr>
        <w:t xml:space="preserve">    print("Profile file is valid")</w:t>
      </w:r>
    </w:p>
    <w:p w14:paraId="1ABBFF57">
      <w:pPr>
        <w:spacing w:before="240" w:after="80" w:line="259" w:lineRule="auto"/>
        <w:rPr>
          <w:rFonts w:hint="eastAsia"/>
          <w:color w:val="00B0F0"/>
          <w:sz w:val="15"/>
          <w:szCs w:val="15"/>
          <w:lang w:eastAsia="zh-CN"/>
        </w:rPr>
      </w:pPr>
      <w:r>
        <w:rPr>
          <w:rFonts w:hint="eastAsia"/>
          <w:color w:val="00B0F0"/>
          <w:sz w:val="15"/>
          <w:szCs w:val="15"/>
          <w:lang w:eastAsia="zh-CN"/>
        </w:rPr>
        <w:t>else:</w:t>
      </w:r>
    </w:p>
    <w:p w14:paraId="5E255FA8">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print(f"Detected {invalid_count} invalid lines.")</w:t>
      </w:r>
    </w:p>
    <w:p w14:paraId="0C050EEC">
      <w:pPr>
        <w:spacing w:before="240" w:after="80" w:line="259" w:lineRule="auto"/>
        <w:rPr>
          <w:rFonts w:hint="eastAsia"/>
          <w:color w:val="00B0F0"/>
          <w:sz w:val="15"/>
          <w:szCs w:val="15"/>
          <w:lang w:eastAsia="zh-CN"/>
        </w:rPr>
      </w:pPr>
    </w:p>
    <w:p w14:paraId="33FDEEE5">
      <w:pPr>
        <w:spacing w:before="240" w:after="80" w:line="259" w:lineRule="auto"/>
        <w:rPr>
          <w:rFonts w:hint="eastAsia"/>
          <w:color w:val="00B0F0"/>
          <w:sz w:val="15"/>
          <w:szCs w:val="15"/>
          <w:lang w:eastAsia="zh-CN"/>
        </w:rPr>
      </w:pPr>
      <w:r>
        <w:rPr>
          <w:rFonts w:hint="eastAsia"/>
          <w:color w:val="00B0F0"/>
          <w:sz w:val="15"/>
          <w:szCs w:val="15"/>
          <w:lang w:eastAsia="zh-CN"/>
        </w:rPr>
        <w:t># ==========================================</w:t>
      </w:r>
    </w:p>
    <w:p w14:paraId="041027FF">
      <w:pPr>
        <w:spacing w:before="240" w:after="80" w:line="259" w:lineRule="auto"/>
        <w:rPr>
          <w:rFonts w:hint="eastAsia"/>
          <w:color w:val="00B0F0"/>
          <w:sz w:val="15"/>
          <w:szCs w:val="15"/>
          <w:lang w:eastAsia="zh-CN"/>
        </w:rPr>
      </w:pPr>
      <w:r>
        <w:rPr>
          <w:rFonts w:hint="eastAsia"/>
          <w:color w:val="00B0F0"/>
          <w:sz w:val="15"/>
          <w:szCs w:val="15"/>
          <w:lang w:eastAsia="zh-CN"/>
        </w:rPr>
        <w:t># Question 5: Unique Digit Set Analyzer</w:t>
      </w:r>
    </w:p>
    <w:p w14:paraId="77EA4F44">
      <w:pPr>
        <w:spacing w:before="240" w:after="80" w:line="259" w:lineRule="auto"/>
        <w:rPr>
          <w:rFonts w:hint="eastAsia"/>
          <w:color w:val="00B0F0"/>
          <w:sz w:val="15"/>
          <w:szCs w:val="15"/>
          <w:lang w:eastAsia="zh-CN"/>
        </w:rPr>
      </w:pPr>
      <w:r>
        <w:rPr>
          <w:rFonts w:hint="eastAsia"/>
          <w:color w:val="00B0F0"/>
          <w:sz w:val="15"/>
          <w:szCs w:val="15"/>
          <w:lang w:eastAsia="zh-CN"/>
        </w:rPr>
        <w:t># ==========================================</w:t>
      </w:r>
    </w:p>
    <w:p w14:paraId="146EDB20">
      <w:pPr>
        <w:spacing w:before="240" w:after="80" w:line="259" w:lineRule="auto"/>
        <w:rPr>
          <w:rFonts w:hint="eastAsia"/>
          <w:color w:val="00B0F0"/>
          <w:sz w:val="15"/>
          <w:szCs w:val="15"/>
          <w:lang w:eastAsia="zh-CN"/>
        </w:rPr>
      </w:pPr>
      <w:r>
        <w:rPr>
          <w:rFonts w:hint="eastAsia"/>
          <w:color w:val="00B0F0"/>
          <w:sz w:val="15"/>
          <w:szCs w:val="15"/>
          <w:lang w:eastAsia="zh-CN"/>
        </w:rPr>
        <w:t>unique_digits = set(digits_list)</w:t>
      </w:r>
    </w:p>
    <w:p w14:paraId="180A85C3">
      <w:pPr>
        <w:spacing w:before="240" w:after="80" w:line="259" w:lineRule="auto"/>
        <w:rPr>
          <w:rFonts w:hint="eastAsia"/>
          <w:color w:val="00B0F0"/>
          <w:sz w:val="15"/>
          <w:szCs w:val="15"/>
          <w:lang w:eastAsia="zh-CN"/>
        </w:rPr>
      </w:pPr>
      <w:r>
        <w:rPr>
          <w:rFonts w:hint="eastAsia"/>
          <w:color w:val="00B0F0"/>
          <w:sz w:val="15"/>
          <w:szCs w:val="15"/>
          <w:lang w:eastAsia="zh-CN"/>
        </w:rPr>
        <w:t>print(f"Sorted unique_digits: {sorted(list(unique_digits))}")</w:t>
      </w:r>
    </w:p>
    <w:p w14:paraId="593A1AD0">
      <w:pPr>
        <w:spacing w:before="240" w:after="80" w:line="259" w:lineRule="auto"/>
        <w:rPr>
          <w:rFonts w:hint="eastAsia"/>
          <w:color w:val="00B0F0"/>
          <w:sz w:val="15"/>
          <w:szCs w:val="15"/>
          <w:lang w:eastAsia="zh-CN"/>
        </w:rPr>
      </w:pPr>
    </w:p>
    <w:p w14:paraId="1241EDA7">
      <w:pPr>
        <w:spacing w:before="240" w:after="80" w:line="259" w:lineRule="auto"/>
        <w:rPr>
          <w:rFonts w:hint="eastAsia"/>
          <w:color w:val="00B0F0"/>
          <w:sz w:val="15"/>
          <w:szCs w:val="15"/>
          <w:lang w:eastAsia="zh-CN"/>
        </w:rPr>
      </w:pPr>
      <w:r>
        <w:rPr>
          <w:rFonts w:hint="eastAsia"/>
          <w:color w:val="00B0F0"/>
          <w:sz w:val="15"/>
          <w:szCs w:val="15"/>
          <w:lang w:eastAsia="zh-CN"/>
        </w:rPr>
        <w:t>last_digit = digits_list[-1]</w:t>
      </w:r>
    </w:p>
    <w:p w14:paraId="2FAE3C60">
      <w:pPr>
        <w:spacing w:before="240" w:after="80" w:line="259" w:lineRule="auto"/>
        <w:rPr>
          <w:rFonts w:hint="eastAsia"/>
          <w:color w:val="00B0F0"/>
          <w:sz w:val="15"/>
          <w:szCs w:val="15"/>
          <w:lang w:eastAsia="zh-CN"/>
        </w:rPr>
      </w:pPr>
      <w:r>
        <w:rPr>
          <w:rFonts w:hint="eastAsia"/>
          <w:color w:val="00B0F0"/>
          <w:sz w:val="15"/>
          <w:szCs w:val="15"/>
          <w:lang w:eastAsia="zh-CN"/>
        </w:rPr>
        <w:t># last_digit for 2202502924 is 4 (even)</w:t>
      </w:r>
    </w:p>
    <w:p w14:paraId="6C07436A">
      <w:pPr>
        <w:spacing w:before="240" w:after="80" w:line="259" w:lineRule="auto"/>
        <w:rPr>
          <w:rFonts w:hint="eastAsia"/>
          <w:color w:val="00B0F0"/>
          <w:sz w:val="15"/>
          <w:szCs w:val="15"/>
          <w:lang w:eastAsia="zh-CN"/>
        </w:rPr>
      </w:pPr>
      <w:r>
        <w:rPr>
          <w:rFonts w:hint="eastAsia"/>
          <w:color w:val="00B0F0"/>
          <w:sz w:val="15"/>
          <w:szCs w:val="15"/>
          <w:lang w:eastAsia="zh-CN"/>
        </w:rPr>
        <w:t>benchmark_digits = {0, 2, 4, 6, 8} if last_digit % 2 == 0 else {1, 3, 5, 7, 9}</w:t>
      </w:r>
    </w:p>
    <w:p w14:paraId="4FBA45E6">
      <w:pPr>
        <w:spacing w:before="240" w:after="80" w:line="259" w:lineRule="auto"/>
        <w:rPr>
          <w:rFonts w:hint="eastAsia"/>
          <w:color w:val="00B0F0"/>
          <w:sz w:val="15"/>
          <w:szCs w:val="15"/>
          <w:lang w:eastAsia="zh-CN"/>
        </w:rPr>
      </w:pPr>
    </w:p>
    <w:p w14:paraId="29912C98">
      <w:pPr>
        <w:spacing w:before="240" w:after="80" w:line="259" w:lineRule="auto"/>
        <w:rPr>
          <w:rFonts w:hint="eastAsia"/>
          <w:color w:val="00B0F0"/>
          <w:sz w:val="15"/>
          <w:szCs w:val="15"/>
          <w:lang w:eastAsia="zh-CN"/>
        </w:rPr>
      </w:pPr>
      <w:r>
        <w:rPr>
          <w:rFonts w:hint="eastAsia"/>
          <w:color w:val="00B0F0"/>
          <w:sz w:val="15"/>
          <w:szCs w:val="15"/>
          <w:lang w:eastAsia="zh-CN"/>
        </w:rPr>
        <w:t>print(f"Union: {sorted(list(unique_digits | benchmark_digits))}")</w:t>
      </w:r>
    </w:p>
    <w:p w14:paraId="230EA8B2">
      <w:pPr>
        <w:spacing w:before="240" w:after="80" w:line="259" w:lineRule="auto"/>
        <w:rPr>
          <w:rFonts w:hint="eastAsia"/>
          <w:color w:val="00B0F0"/>
          <w:sz w:val="15"/>
          <w:szCs w:val="15"/>
          <w:lang w:eastAsia="zh-CN"/>
        </w:rPr>
      </w:pPr>
      <w:r>
        <w:rPr>
          <w:rFonts w:hint="eastAsia"/>
          <w:color w:val="00B0F0"/>
          <w:sz w:val="15"/>
          <w:szCs w:val="15"/>
          <w:lang w:eastAsia="zh-CN"/>
        </w:rPr>
        <w:t>print(f"Intersection: {sorted(list(unique_digits &amp; benchmark_digits))}")</w:t>
      </w:r>
    </w:p>
    <w:p w14:paraId="7FEBE7DC">
      <w:pPr>
        <w:spacing w:before="240" w:after="80" w:line="259" w:lineRule="auto"/>
        <w:rPr>
          <w:rFonts w:hint="eastAsia"/>
          <w:color w:val="00B0F0"/>
          <w:sz w:val="15"/>
          <w:szCs w:val="15"/>
          <w:lang w:eastAsia="zh-CN"/>
        </w:rPr>
      </w:pPr>
      <w:r>
        <w:rPr>
          <w:rFonts w:hint="eastAsia"/>
          <w:color w:val="00B0F0"/>
          <w:sz w:val="15"/>
          <w:szCs w:val="15"/>
          <w:lang w:eastAsia="zh-CN"/>
        </w:rPr>
        <w:t>print(f"Difference (unique - benchmark): {sorted(list(unique_digits - benchmark_digits))}")</w:t>
      </w:r>
    </w:p>
    <w:p w14:paraId="14EABF1B">
      <w:pPr>
        <w:spacing w:before="240" w:after="80" w:line="259" w:lineRule="auto"/>
        <w:rPr>
          <w:rFonts w:hint="eastAsia"/>
          <w:color w:val="00B0F0"/>
          <w:sz w:val="15"/>
          <w:szCs w:val="15"/>
          <w:lang w:eastAsia="zh-CN"/>
        </w:rPr>
      </w:pPr>
    </w:p>
    <w:p w14:paraId="46FCE3E6">
      <w:pPr>
        <w:spacing w:before="240" w:after="80" w:line="259" w:lineRule="auto"/>
        <w:rPr>
          <w:rFonts w:hint="eastAsia"/>
          <w:color w:val="00B0F0"/>
          <w:sz w:val="15"/>
          <w:szCs w:val="15"/>
          <w:lang w:eastAsia="zh-CN"/>
        </w:rPr>
      </w:pPr>
      <w:r>
        <w:rPr>
          <w:rFonts w:hint="eastAsia"/>
          <w:color w:val="00B0F0"/>
          <w:sz w:val="15"/>
          <w:szCs w:val="15"/>
          <w:lang w:eastAsia="zh-CN"/>
        </w:rPr>
        <w:t># ==========================================</w:t>
      </w:r>
    </w:p>
    <w:p w14:paraId="2D6E73FD">
      <w:pPr>
        <w:spacing w:before="240" w:after="80" w:line="259" w:lineRule="auto"/>
        <w:rPr>
          <w:rFonts w:hint="eastAsia"/>
          <w:color w:val="00B0F0"/>
          <w:sz w:val="15"/>
          <w:szCs w:val="15"/>
          <w:lang w:eastAsia="zh-CN"/>
        </w:rPr>
      </w:pPr>
      <w:r>
        <w:rPr>
          <w:rFonts w:hint="eastAsia"/>
          <w:color w:val="00B0F0"/>
          <w:sz w:val="15"/>
          <w:szCs w:val="15"/>
          <w:lang w:eastAsia="zh-CN"/>
        </w:rPr>
        <w:t># Question 6: Dictionary Profile</w:t>
      </w:r>
    </w:p>
    <w:p w14:paraId="133F597A">
      <w:pPr>
        <w:spacing w:before="240" w:after="80" w:line="259" w:lineRule="auto"/>
        <w:rPr>
          <w:rFonts w:hint="eastAsia"/>
          <w:color w:val="00B0F0"/>
          <w:sz w:val="15"/>
          <w:szCs w:val="15"/>
          <w:lang w:eastAsia="zh-CN"/>
        </w:rPr>
      </w:pPr>
      <w:r>
        <w:rPr>
          <w:rFonts w:hint="eastAsia"/>
          <w:color w:val="00B0F0"/>
          <w:sz w:val="15"/>
          <w:szCs w:val="15"/>
          <w:lang w:eastAsia="zh-CN"/>
        </w:rPr>
        <w:t># ==========================================</w:t>
      </w:r>
    </w:p>
    <w:p w14:paraId="45A7925B">
      <w:pPr>
        <w:spacing w:before="240" w:after="80" w:line="259" w:lineRule="auto"/>
        <w:rPr>
          <w:rFonts w:hint="eastAsia"/>
          <w:color w:val="00B0F0"/>
          <w:sz w:val="15"/>
          <w:szCs w:val="15"/>
          <w:lang w:eastAsia="zh-CN"/>
        </w:rPr>
      </w:pPr>
      <w:r>
        <w:rPr>
          <w:rFonts w:hint="eastAsia"/>
          <w:color w:val="00B0F0"/>
          <w:sz w:val="15"/>
          <w:szCs w:val="15"/>
          <w:lang w:eastAsia="zh-CN"/>
        </w:rPr>
        <w:t>digit_profile = {</w:t>
      </w:r>
    </w:p>
    <w:p w14:paraId="689AE0A3">
      <w:pPr>
        <w:spacing w:before="240" w:after="80" w:line="259" w:lineRule="auto"/>
        <w:rPr>
          <w:rFonts w:hint="eastAsia"/>
          <w:color w:val="00B0F0"/>
          <w:sz w:val="15"/>
          <w:szCs w:val="15"/>
          <w:lang w:eastAsia="zh-CN"/>
        </w:rPr>
      </w:pPr>
      <w:r>
        <w:rPr>
          <w:rFonts w:hint="eastAsia"/>
          <w:color w:val="00B0F0"/>
          <w:sz w:val="15"/>
          <w:szCs w:val="15"/>
          <w:lang w:eastAsia="zh-CN"/>
        </w:rPr>
        <w:t xml:space="preserve">    "first": digits_list[0],</w:t>
      </w:r>
    </w:p>
    <w:p w14:paraId="6347733B">
      <w:pPr>
        <w:spacing w:before="240" w:after="80" w:line="259" w:lineRule="auto"/>
        <w:rPr>
          <w:rFonts w:hint="eastAsia"/>
          <w:color w:val="00B0F0"/>
          <w:sz w:val="15"/>
          <w:szCs w:val="15"/>
          <w:lang w:eastAsia="zh-CN"/>
        </w:rPr>
      </w:pPr>
      <w:r>
        <w:rPr>
          <w:rFonts w:hint="eastAsia"/>
          <w:color w:val="00B0F0"/>
          <w:sz w:val="15"/>
          <w:szCs w:val="15"/>
          <w:lang w:eastAsia="zh-CN"/>
        </w:rPr>
        <w:t xml:space="preserve">    "last": digits_list[-1],</w:t>
      </w:r>
    </w:p>
    <w:p w14:paraId="6D1E9DE3">
      <w:pPr>
        <w:spacing w:before="240" w:after="80" w:line="259" w:lineRule="auto"/>
        <w:rPr>
          <w:rFonts w:hint="eastAsia"/>
          <w:color w:val="00B0F0"/>
          <w:sz w:val="15"/>
          <w:szCs w:val="15"/>
          <w:lang w:eastAsia="zh-CN"/>
        </w:rPr>
      </w:pPr>
      <w:r>
        <w:rPr>
          <w:rFonts w:hint="eastAsia"/>
          <w:color w:val="00B0F0"/>
          <w:sz w:val="15"/>
          <w:szCs w:val="15"/>
          <w:lang w:eastAsia="zh-CN"/>
        </w:rPr>
        <w:t xml:space="preserve">    "sum": sum(digits_list),</w:t>
      </w:r>
    </w:p>
    <w:p w14:paraId="40EBB4C6">
      <w:pPr>
        <w:spacing w:before="240" w:after="80" w:line="259" w:lineRule="auto"/>
        <w:rPr>
          <w:rFonts w:hint="eastAsia"/>
          <w:color w:val="00B0F0"/>
          <w:sz w:val="15"/>
          <w:szCs w:val="15"/>
          <w:lang w:eastAsia="zh-CN"/>
        </w:rPr>
      </w:pPr>
      <w:r>
        <w:rPr>
          <w:rFonts w:hint="eastAsia"/>
          <w:color w:val="00B0F0"/>
          <w:sz w:val="15"/>
          <w:szCs w:val="15"/>
          <w:lang w:eastAsia="zh-CN"/>
        </w:rPr>
        <w:t xml:space="preserve">    "minimum": min(digits_list),</w:t>
      </w:r>
    </w:p>
    <w:p w14:paraId="728293D6">
      <w:pPr>
        <w:spacing w:before="240" w:after="80" w:line="259" w:lineRule="auto"/>
        <w:rPr>
          <w:rFonts w:hint="eastAsia"/>
          <w:color w:val="00B0F0"/>
          <w:sz w:val="15"/>
          <w:szCs w:val="15"/>
          <w:lang w:eastAsia="zh-CN"/>
        </w:rPr>
      </w:pPr>
      <w:r>
        <w:rPr>
          <w:rFonts w:hint="eastAsia"/>
          <w:color w:val="00B0F0"/>
          <w:sz w:val="15"/>
          <w:szCs w:val="15"/>
          <w:lang w:eastAsia="zh-CN"/>
        </w:rPr>
        <w:t xml:space="preserve">    "maximum": max(digits_list),</w:t>
      </w:r>
    </w:p>
    <w:p w14:paraId="51212CA6">
      <w:pPr>
        <w:spacing w:before="240" w:after="80" w:line="259" w:lineRule="auto"/>
        <w:rPr>
          <w:rFonts w:hint="eastAsia"/>
          <w:color w:val="00B0F0"/>
          <w:sz w:val="15"/>
          <w:szCs w:val="15"/>
          <w:lang w:eastAsia="zh-CN"/>
        </w:rPr>
      </w:pPr>
      <w:r>
        <w:rPr>
          <w:rFonts w:hint="eastAsia"/>
          <w:color w:val="00B0F0"/>
          <w:sz w:val="15"/>
          <w:szCs w:val="15"/>
          <w:lang w:eastAsia="zh-CN"/>
        </w:rPr>
        <w:t xml:space="preserve">    "parity": "even" if digits_list[-1] % 2 == 0 else "odd"</w:t>
      </w:r>
    </w:p>
    <w:p w14:paraId="447DFEC8">
      <w:pPr>
        <w:spacing w:before="240" w:after="80" w:line="259" w:lineRule="auto"/>
        <w:rPr>
          <w:rFonts w:hint="eastAsia"/>
          <w:color w:val="00B0F0"/>
          <w:sz w:val="15"/>
          <w:szCs w:val="15"/>
          <w:lang w:eastAsia="zh-CN"/>
        </w:rPr>
      </w:pPr>
      <w:r>
        <w:rPr>
          <w:rFonts w:hint="eastAsia"/>
          <w:color w:val="00B0F0"/>
          <w:sz w:val="15"/>
          <w:szCs w:val="15"/>
          <w:lang w:eastAsia="zh-CN"/>
        </w:rPr>
        <w:t>}</w:t>
      </w:r>
    </w:p>
    <w:p w14:paraId="0A03B771">
      <w:pPr>
        <w:spacing w:before="240" w:after="80" w:line="259" w:lineRule="auto"/>
        <w:rPr>
          <w:rFonts w:hint="eastAsia"/>
          <w:color w:val="00B0F0"/>
          <w:sz w:val="15"/>
          <w:szCs w:val="15"/>
          <w:lang w:eastAsia="zh-CN"/>
        </w:rPr>
      </w:pPr>
    </w:p>
    <w:p w14:paraId="0BB02765">
      <w:pPr>
        <w:spacing w:before="240" w:after="80" w:line="259" w:lineRule="auto"/>
        <w:rPr>
          <w:rFonts w:hint="eastAsia"/>
          <w:color w:val="00B0F0"/>
          <w:sz w:val="15"/>
          <w:szCs w:val="15"/>
          <w:lang w:eastAsia="zh-CN"/>
        </w:rPr>
      </w:pPr>
      <w:r>
        <w:rPr>
          <w:rFonts w:hint="eastAsia"/>
          <w:color w:val="00B0F0"/>
          <w:sz w:val="15"/>
          <w:szCs w:val="15"/>
          <w:lang w:eastAsia="zh-CN"/>
        </w:rPr>
        <w:t>middle_val = digit_profile.get("middle", "not available")</w:t>
      </w:r>
    </w:p>
    <w:p w14:paraId="1E7231CB">
      <w:pPr>
        <w:spacing w:before="240" w:after="80" w:line="259" w:lineRule="auto"/>
        <w:rPr>
          <w:rFonts w:hint="eastAsia"/>
          <w:color w:val="00B0F0"/>
          <w:sz w:val="15"/>
          <w:szCs w:val="15"/>
          <w:lang w:eastAsia="zh-CN"/>
        </w:rPr>
      </w:pPr>
      <w:r>
        <w:rPr>
          <w:rFonts w:hint="eastAsia"/>
          <w:color w:val="00B0F0"/>
          <w:sz w:val="15"/>
          <w:szCs w:val="15"/>
          <w:lang w:eastAsia="zh-CN"/>
        </w:rPr>
        <w:t>print(f"Full digit_profile: {digit_profile}")</w:t>
      </w:r>
    </w:p>
    <w:p w14:paraId="3A08EF66">
      <w:pPr>
        <w:spacing w:before="240" w:after="80" w:line="259" w:lineRule="auto"/>
        <w:rPr>
          <w:rFonts w:hint="eastAsia"/>
          <w:color w:val="00B0F0"/>
          <w:sz w:val="15"/>
          <w:szCs w:val="15"/>
          <w:lang w:eastAsia="zh-CN"/>
        </w:rPr>
      </w:pPr>
      <w:r>
        <w:rPr>
          <w:rFonts w:hint="eastAsia"/>
          <w:color w:val="00B0F0"/>
          <w:sz w:val="15"/>
          <w:szCs w:val="15"/>
          <w:lang w:eastAsia="zh-CN"/>
        </w:rPr>
        <w:t>print(f"Safe lookup for 'middle': {middle_val}")</w:t>
      </w:r>
    </w:p>
    <w:p w14:paraId="388B1199">
      <w:pPr>
        <w:spacing w:before="240" w:after="80" w:line="259" w:lineRule="auto"/>
        <w:rPr>
          <w:rFonts w:hint="eastAsia"/>
          <w:color w:val="00B0F0"/>
          <w:sz w:val="15"/>
          <w:szCs w:val="15"/>
          <w:lang w:eastAsia="zh-CN"/>
        </w:rPr>
      </w:pPr>
    </w:p>
    <w:p w14:paraId="2ABF09EE">
      <w:pPr>
        <w:spacing w:before="240" w:after="80" w:line="259" w:lineRule="auto"/>
        <w:rPr>
          <w:rFonts w:hint="eastAsia"/>
          <w:color w:val="00B0F0"/>
          <w:sz w:val="15"/>
          <w:szCs w:val="15"/>
          <w:lang w:eastAsia="zh-CN"/>
        </w:rPr>
      </w:pPr>
      <w:r>
        <w:rPr>
          <w:rFonts w:hint="eastAsia"/>
          <w:color w:val="00B0F0"/>
          <w:sz w:val="15"/>
          <w:szCs w:val="15"/>
          <w:lang w:eastAsia="zh-CN"/>
        </w:rPr>
        <w:t># ==========================================</w:t>
      </w:r>
    </w:p>
    <w:p w14:paraId="31E2D1A8">
      <w:pPr>
        <w:spacing w:before="240" w:after="80" w:line="259" w:lineRule="auto"/>
        <w:rPr>
          <w:rFonts w:hint="eastAsia"/>
          <w:color w:val="00B0F0"/>
          <w:sz w:val="15"/>
          <w:szCs w:val="15"/>
          <w:lang w:eastAsia="zh-CN"/>
        </w:rPr>
      </w:pPr>
      <w:r>
        <w:rPr>
          <w:rFonts w:hint="eastAsia"/>
          <w:color w:val="00B0F0"/>
          <w:sz w:val="15"/>
          <w:szCs w:val="15"/>
          <w:lang w:eastAsia="zh-CN"/>
        </w:rPr>
        <w:t># Question 7: Digit Frequency Dictionary</w:t>
      </w:r>
    </w:p>
    <w:p w14:paraId="38D75091">
      <w:pPr>
        <w:spacing w:before="240" w:after="80" w:line="259" w:lineRule="auto"/>
        <w:rPr>
          <w:rFonts w:hint="eastAsia"/>
          <w:color w:val="00B0F0"/>
          <w:sz w:val="15"/>
          <w:szCs w:val="15"/>
          <w:lang w:eastAsia="zh-CN"/>
        </w:rPr>
      </w:pPr>
      <w:r>
        <w:rPr>
          <w:rFonts w:hint="eastAsia"/>
          <w:color w:val="00B0F0"/>
          <w:sz w:val="15"/>
          <w:szCs w:val="15"/>
          <w:lang w:eastAsia="zh-CN"/>
        </w:rPr>
        <w:t># ==========================================</w:t>
      </w:r>
    </w:p>
    <w:p w14:paraId="68D90F3A">
      <w:pPr>
        <w:spacing w:before="240" w:after="80" w:line="259" w:lineRule="auto"/>
        <w:rPr>
          <w:rFonts w:hint="eastAsia"/>
          <w:color w:val="00B0F0"/>
          <w:sz w:val="15"/>
          <w:szCs w:val="15"/>
          <w:lang w:eastAsia="zh-CN"/>
        </w:rPr>
      </w:pPr>
      <w:r>
        <w:rPr>
          <w:rFonts w:hint="eastAsia"/>
          <w:color w:val="00B0F0"/>
          <w:sz w:val="15"/>
          <w:szCs w:val="15"/>
          <w:lang w:eastAsia="zh-CN"/>
        </w:rPr>
        <w:t>frequency = {}</w:t>
      </w:r>
    </w:p>
    <w:p w14:paraId="4C7957AF">
      <w:pPr>
        <w:spacing w:before="240" w:after="80" w:line="259" w:lineRule="auto"/>
        <w:rPr>
          <w:rFonts w:hint="eastAsia"/>
          <w:color w:val="00B0F0"/>
          <w:sz w:val="15"/>
          <w:szCs w:val="15"/>
          <w:lang w:eastAsia="zh-CN"/>
        </w:rPr>
      </w:pPr>
      <w:r>
        <w:rPr>
          <w:rFonts w:hint="eastAsia"/>
          <w:color w:val="00B0F0"/>
          <w:sz w:val="15"/>
          <w:szCs w:val="15"/>
          <w:lang w:eastAsia="zh-CN"/>
        </w:rPr>
        <w:t>for d in digits_list:</w:t>
      </w:r>
    </w:p>
    <w:p w14:paraId="377C62E2">
      <w:pPr>
        <w:spacing w:before="240" w:after="80" w:line="259" w:lineRule="auto"/>
        <w:rPr>
          <w:rFonts w:hint="eastAsia"/>
          <w:color w:val="00B0F0"/>
          <w:sz w:val="15"/>
          <w:szCs w:val="15"/>
          <w:lang w:eastAsia="zh-CN"/>
        </w:rPr>
      </w:pPr>
      <w:r>
        <w:rPr>
          <w:rFonts w:hint="eastAsia"/>
          <w:color w:val="00B0F0"/>
          <w:sz w:val="15"/>
          <w:szCs w:val="15"/>
          <w:lang w:eastAsia="zh-CN"/>
        </w:rPr>
        <w:t xml:space="preserve">    frequency[d] = frequency.get(d, 0) + 1</w:t>
      </w:r>
    </w:p>
    <w:p w14:paraId="24BE94D7">
      <w:pPr>
        <w:spacing w:before="240" w:after="80" w:line="259" w:lineRule="auto"/>
        <w:rPr>
          <w:rFonts w:hint="eastAsia"/>
          <w:color w:val="00B0F0"/>
          <w:sz w:val="15"/>
          <w:szCs w:val="15"/>
          <w:lang w:eastAsia="zh-CN"/>
        </w:rPr>
      </w:pPr>
    </w:p>
    <w:p w14:paraId="77C9B795">
      <w:pPr>
        <w:spacing w:before="240" w:after="80" w:line="259" w:lineRule="auto"/>
        <w:rPr>
          <w:rFonts w:hint="eastAsia"/>
          <w:color w:val="00B0F0"/>
          <w:sz w:val="15"/>
          <w:szCs w:val="15"/>
          <w:lang w:eastAsia="zh-CN"/>
        </w:rPr>
      </w:pPr>
      <w:r>
        <w:rPr>
          <w:rFonts w:hint="eastAsia"/>
          <w:color w:val="00B0F0"/>
          <w:sz w:val="15"/>
          <w:szCs w:val="15"/>
          <w:lang w:eastAsia="zh-CN"/>
        </w:rPr>
        <w:t>for d in sorted(frequency.keys()):</w:t>
      </w:r>
    </w:p>
    <w:p w14:paraId="1CD234B6">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print(f"Digit {d}: {frequency[d]} times")</w:t>
      </w:r>
    </w:p>
    <w:p w14:paraId="34375B05">
      <w:pPr>
        <w:spacing w:before="240" w:after="80" w:line="259" w:lineRule="auto"/>
        <w:rPr>
          <w:rFonts w:hint="eastAsia"/>
          <w:color w:val="00B0F0"/>
          <w:sz w:val="15"/>
          <w:szCs w:val="15"/>
          <w:lang w:eastAsia="zh-CN"/>
        </w:rPr>
      </w:pPr>
    </w:p>
    <w:p w14:paraId="5F7ADD3E">
      <w:pPr>
        <w:spacing w:before="240" w:after="80" w:line="259" w:lineRule="auto"/>
        <w:rPr>
          <w:rFonts w:hint="eastAsia"/>
          <w:color w:val="00B0F0"/>
          <w:sz w:val="15"/>
          <w:szCs w:val="15"/>
          <w:lang w:eastAsia="zh-CN"/>
        </w:rPr>
      </w:pPr>
      <w:r>
        <w:rPr>
          <w:rFonts w:hint="eastAsia"/>
          <w:color w:val="00B0F0"/>
          <w:sz w:val="15"/>
          <w:szCs w:val="15"/>
          <w:lang w:eastAsia="zh-CN"/>
        </w:rPr>
        <w:t>max_freq = max(frequency.values())</w:t>
      </w:r>
    </w:p>
    <w:p w14:paraId="5ED00514">
      <w:pPr>
        <w:spacing w:before="240" w:after="80" w:line="259" w:lineRule="auto"/>
        <w:rPr>
          <w:rFonts w:hint="eastAsia"/>
          <w:color w:val="00B0F0"/>
          <w:sz w:val="15"/>
          <w:szCs w:val="15"/>
          <w:lang w:eastAsia="zh-CN"/>
        </w:rPr>
      </w:pPr>
      <w:r>
        <w:rPr>
          <w:rFonts w:hint="eastAsia"/>
          <w:color w:val="00B0F0"/>
          <w:sz w:val="15"/>
          <w:szCs w:val="15"/>
          <w:lang w:eastAsia="zh-CN"/>
        </w:rPr>
        <w:t>tied_digits = [k for k, v in frequency.items() if v == max_freq]</w:t>
      </w:r>
    </w:p>
    <w:p w14:paraId="5106896C">
      <w:pPr>
        <w:spacing w:before="240" w:after="80" w:line="259" w:lineRule="auto"/>
        <w:rPr>
          <w:rFonts w:hint="eastAsia"/>
          <w:color w:val="00B0F0"/>
          <w:sz w:val="15"/>
          <w:szCs w:val="15"/>
          <w:lang w:eastAsia="zh-CN"/>
        </w:rPr>
      </w:pPr>
      <w:r>
        <w:rPr>
          <w:rFonts w:hint="eastAsia"/>
          <w:color w:val="00B0F0"/>
          <w:sz w:val="15"/>
          <w:szCs w:val="15"/>
          <w:lang w:eastAsia="zh-CN"/>
        </w:rPr>
        <w:t>highest_freq_digit = min(tied_digits)</w:t>
      </w:r>
    </w:p>
    <w:p w14:paraId="07AC994E">
      <w:pPr>
        <w:spacing w:before="240" w:after="80" w:line="259" w:lineRule="auto"/>
        <w:rPr>
          <w:rFonts w:hint="eastAsia"/>
          <w:color w:val="00B0F0"/>
          <w:sz w:val="15"/>
          <w:szCs w:val="15"/>
          <w:lang w:eastAsia="zh-CN"/>
        </w:rPr>
      </w:pPr>
      <w:r>
        <w:rPr>
          <w:rFonts w:hint="eastAsia"/>
          <w:color w:val="00B0F0"/>
          <w:sz w:val="15"/>
          <w:szCs w:val="15"/>
          <w:lang w:eastAsia="zh-CN"/>
        </w:rPr>
        <w:t>print(f"Digit with highest frequency (tie-broken): {highest_freq_digit}")</w:t>
      </w:r>
    </w:p>
    <w:p w14:paraId="52338777">
      <w:pPr>
        <w:spacing w:before="240" w:after="80" w:line="259" w:lineRule="auto"/>
        <w:rPr>
          <w:rFonts w:hint="eastAsia"/>
          <w:color w:val="00B0F0"/>
          <w:sz w:val="15"/>
          <w:szCs w:val="15"/>
          <w:lang w:eastAsia="zh-CN"/>
        </w:rPr>
      </w:pPr>
    </w:p>
    <w:p w14:paraId="4C365962">
      <w:pPr>
        <w:spacing w:before="240" w:after="80" w:line="259" w:lineRule="auto"/>
        <w:rPr>
          <w:rFonts w:hint="eastAsia"/>
          <w:color w:val="00B0F0"/>
          <w:sz w:val="15"/>
          <w:szCs w:val="15"/>
          <w:lang w:eastAsia="zh-CN"/>
        </w:rPr>
      </w:pPr>
      <w:r>
        <w:rPr>
          <w:rFonts w:hint="eastAsia"/>
          <w:color w:val="00B0F0"/>
          <w:sz w:val="15"/>
          <w:szCs w:val="15"/>
          <w:lang w:eastAsia="zh-CN"/>
        </w:rPr>
        <w:t>once_set = {k for k, v in frequency.items() if v == 1}</w:t>
      </w:r>
    </w:p>
    <w:p w14:paraId="03F523D3">
      <w:pPr>
        <w:spacing w:before="240" w:after="80" w:line="259" w:lineRule="auto"/>
        <w:rPr>
          <w:rFonts w:hint="eastAsia"/>
          <w:color w:val="00B0F0"/>
          <w:sz w:val="15"/>
          <w:szCs w:val="15"/>
          <w:lang w:eastAsia="zh-CN"/>
        </w:rPr>
      </w:pPr>
      <w:r>
        <w:rPr>
          <w:rFonts w:hint="eastAsia"/>
          <w:color w:val="00B0F0"/>
          <w:sz w:val="15"/>
          <w:szCs w:val="15"/>
          <w:lang w:eastAsia="zh-CN"/>
        </w:rPr>
        <w:t>multiple_set = {k for k, v in frequency.items() if v &gt; 1}</w:t>
      </w:r>
    </w:p>
    <w:p w14:paraId="615023BB">
      <w:pPr>
        <w:spacing w:before="240" w:after="80" w:line="259" w:lineRule="auto"/>
        <w:rPr>
          <w:rFonts w:hint="eastAsia"/>
          <w:color w:val="00B0F0"/>
          <w:sz w:val="15"/>
          <w:szCs w:val="15"/>
          <w:lang w:eastAsia="zh-CN"/>
        </w:rPr>
      </w:pPr>
      <w:r>
        <w:rPr>
          <w:rFonts w:hint="eastAsia"/>
          <w:color w:val="00B0F0"/>
          <w:sz w:val="15"/>
          <w:szCs w:val="15"/>
          <w:lang w:eastAsia="zh-CN"/>
        </w:rPr>
        <w:t>print(f"Digits appearing once: {sorted(list(once_set))}")</w:t>
      </w:r>
    </w:p>
    <w:p w14:paraId="2928D563">
      <w:pPr>
        <w:spacing w:before="240" w:after="80" w:line="259" w:lineRule="auto"/>
        <w:rPr>
          <w:rFonts w:hint="eastAsia"/>
          <w:color w:val="00B0F0"/>
          <w:sz w:val="15"/>
          <w:szCs w:val="15"/>
          <w:lang w:eastAsia="zh-CN"/>
        </w:rPr>
      </w:pPr>
      <w:r>
        <w:rPr>
          <w:rFonts w:hint="eastAsia"/>
          <w:color w:val="00B0F0"/>
          <w:sz w:val="15"/>
          <w:szCs w:val="15"/>
          <w:lang w:eastAsia="zh-CN"/>
        </w:rPr>
        <w:t>print(f"Digits appearing &gt;once: {sorted(list(multiple_set))}")</w:t>
      </w:r>
    </w:p>
    <w:p w14:paraId="2CE1CE97">
      <w:pPr>
        <w:spacing w:before="240" w:after="80" w:line="259" w:lineRule="auto"/>
        <w:rPr>
          <w:rFonts w:hint="eastAsia"/>
          <w:color w:val="00B0F0"/>
          <w:sz w:val="15"/>
          <w:szCs w:val="15"/>
          <w:lang w:eastAsia="zh-CN"/>
        </w:rPr>
      </w:pPr>
    </w:p>
    <w:p w14:paraId="158417C1">
      <w:pPr>
        <w:spacing w:before="240" w:after="80" w:line="259" w:lineRule="auto"/>
        <w:rPr>
          <w:rFonts w:hint="eastAsia"/>
          <w:color w:val="00B0F0"/>
          <w:sz w:val="15"/>
          <w:szCs w:val="15"/>
          <w:lang w:eastAsia="zh-CN"/>
        </w:rPr>
      </w:pPr>
      <w:r>
        <w:rPr>
          <w:rFonts w:hint="eastAsia"/>
          <w:color w:val="00B0F0"/>
          <w:sz w:val="15"/>
          <w:szCs w:val="15"/>
          <w:lang w:eastAsia="zh-CN"/>
        </w:rPr>
        <w:t># ==========================================</w:t>
      </w:r>
    </w:p>
    <w:p w14:paraId="47AF0CD2">
      <w:pPr>
        <w:spacing w:before="240" w:after="80" w:line="259" w:lineRule="auto"/>
        <w:rPr>
          <w:rFonts w:hint="eastAsia"/>
          <w:color w:val="00B0F0"/>
          <w:sz w:val="15"/>
          <w:szCs w:val="15"/>
          <w:lang w:eastAsia="zh-CN"/>
        </w:rPr>
      </w:pPr>
      <w:r>
        <w:rPr>
          <w:rFonts w:hint="eastAsia"/>
          <w:color w:val="00B0F0"/>
          <w:sz w:val="15"/>
          <w:szCs w:val="15"/>
          <w:lang w:eastAsia="zh-CN"/>
        </w:rPr>
        <w:t># Question 8: Custom Module Runner</w:t>
      </w:r>
    </w:p>
    <w:p w14:paraId="75808623">
      <w:pPr>
        <w:spacing w:before="240" w:after="80" w:line="259" w:lineRule="auto"/>
        <w:rPr>
          <w:rFonts w:hint="eastAsia"/>
          <w:color w:val="00B0F0"/>
          <w:sz w:val="15"/>
          <w:szCs w:val="15"/>
          <w:lang w:eastAsia="zh-CN"/>
        </w:rPr>
      </w:pPr>
      <w:r>
        <w:rPr>
          <w:rFonts w:hint="eastAsia"/>
          <w:color w:val="00B0F0"/>
          <w:sz w:val="15"/>
          <w:szCs w:val="15"/>
          <w:lang w:eastAsia="zh-CN"/>
        </w:rPr>
        <w:t># ==========================================</w:t>
      </w:r>
    </w:p>
    <w:p w14:paraId="23460FD2">
      <w:pPr>
        <w:spacing w:before="240" w:after="80" w:line="259" w:lineRule="auto"/>
        <w:rPr>
          <w:rFonts w:hint="eastAsia"/>
          <w:color w:val="00B0F0"/>
          <w:sz w:val="15"/>
          <w:szCs w:val="15"/>
          <w:lang w:eastAsia="zh-CN"/>
        </w:rPr>
      </w:pPr>
      <w:r>
        <w:rPr>
          <w:rFonts w:hint="eastAsia"/>
          <w:color w:val="00B0F0"/>
          <w:sz w:val="15"/>
          <w:szCs w:val="15"/>
          <w:lang w:eastAsia="zh-CN"/>
        </w:rPr>
        <w:t># Imports id_tools at the top of the file</w:t>
      </w:r>
    </w:p>
    <w:p w14:paraId="16BBD6AA">
      <w:pPr>
        <w:spacing w:before="240" w:after="80" w:line="259" w:lineRule="auto"/>
        <w:rPr>
          <w:rFonts w:hint="eastAsia"/>
          <w:color w:val="00B0F0"/>
          <w:sz w:val="15"/>
          <w:szCs w:val="15"/>
          <w:lang w:eastAsia="zh-CN"/>
        </w:rPr>
      </w:pPr>
      <w:r>
        <w:rPr>
          <w:rFonts w:hint="eastAsia"/>
          <w:color w:val="00B0F0"/>
          <w:sz w:val="15"/>
          <w:szCs w:val="15"/>
          <w:lang w:eastAsia="zh-CN"/>
        </w:rPr>
        <w:t>print(f"Module Q8 Sum: {id_tools.digit_sum(id_Hanzhi)}, Parity: {id_tools.digit_parity(id_Hanzhi)}")</w:t>
      </w:r>
    </w:p>
    <w:p w14:paraId="0FCA281D">
      <w:pPr>
        <w:spacing w:before="240" w:after="80" w:line="259" w:lineRule="auto"/>
        <w:rPr>
          <w:rFonts w:hint="eastAsia"/>
          <w:color w:val="00B0F0"/>
          <w:sz w:val="15"/>
          <w:szCs w:val="15"/>
          <w:lang w:eastAsia="zh-CN"/>
        </w:rPr>
      </w:pPr>
    </w:p>
    <w:p w14:paraId="68DD1E97">
      <w:pPr>
        <w:spacing w:before="240" w:after="80" w:line="259" w:lineRule="auto"/>
        <w:rPr>
          <w:rFonts w:hint="eastAsia"/>
          <w:color w:val="00B0F0"/>
          <w:sz w:val="15"/>
          <w:szCs w:val="15"/>
          <w:lang w:eastAsia="zh-CN"/>
        </w:rPr>
      </w:pPr>
      <w:r>
        <w:rPr>
          <w:rFonts w:hint="eastAsia"/>
          <w:color w:val="00B0F0"/>
          <w:sz w:val="15"/>
          <w:szCs w:val="15"/>
          <w:lang w:eastAsia="zh-CN"/>
        </w:rPr>
        <w:t># ==========================================</w:t>
      </w:r>
    </w:p>
    <w:p w14:paraId="587F8349">
      <w:pPr>
        <w:spacing w:before="240" w:after="80" w:line="259" w:lineRule="auto"/>
        <w:rPr>
          <w:rFonts w:hint="eastAsia"/>
          <w:color w:val="00B0F0"/>
          <w:sz w:val="15"/>
          <w:szCs w:val="15"/>
          <w:lang w:eastAsia="zh-CN"/>
        </w:rPr>
      </w:pPr>
      <w:r>
        <w:rPr>
          <w:rFonts w:hint="eastAsia"/>
          <w:color w:val="00B0F0"/>
          <w:sz w:val="15"/>
          <w:szCs w:val="15"/>
          <w:lang w:eastAsia="zh-CN"/>
        </w:rPr>
        <w:t># Question 9 &amp; 10: Class-Based System &amp; Registry</w:t>
      </w:r>
    </w:p>
    <w:p w14:paraId="3656E2B6">
      <w:pPr>
        <w:spacing w:before="240" w:after="80" w:line="259" w:lineRule="auto"/>
        <w:rPr>
          <w:rFonts w:hint="eastAsia"/>
          <w:color w:val="00B0F0"/>
          <w:sz w:val="15"/>
          <w:szCs w:val="15"/>
          <w:lang w:eastAsia="zh-CN"/>
        </w:rPr>
      </w:pPr>
      <w:r>
        <w:rPr>
          <w:rFonts w:hint="eastAsia"/>
          <w:color w:val="00B0F0"/>
          <w:sz w:val="15"/>
          <w:szCs w:val="15"/>
          <w:lang w:eastAsia="zh-CN"/>
        </w:rPr>
        <w:t># ==========================================</w:t>
      </w:r>
    </w:p>
    <w:p w14:paraId="3A288738">
      <w:pPr>
        <w:spacing w:before="240" w:after="80" w:line="259" w:lineRule="auto"/>
        <w:rPr>
          <w:rFonts w:hint="eastAsia"/>
          <w:color w:val="00B0F0"/>
          <w:sz w:val="15"/>
          <w:szCs w:val="15"/>
          <w:lang w:eastAsia="zh-CN"/>
        </w:rPr>
      </w:pPr>
      <w:r>
        <w:rPr>
          <w:rFonts w:hint="eastAsia"/>
          <w:color w:val="00B0F0"/>
          <w:sz w:val="15"/>
          <w:szCs w:val="15"/>
          <w:lang w:eastAsia="zh-CN"/>
        </w:rPr>
        <w:t>class StudentIdentity:</w:t>
      </w:r>
    </w:p>
    <w:p w14:paraId="273B119B">
      <w:pPr>
        <w:spacing w:before="240" w:after="80" w:line="259" w:lineRule="auto"/>
        <w:rPr>
          <w:rFonts w:hint="eastAsia"/>
          <w:color w:val="00B0F0"/>
          <w:sz w:val="15"/>
          <w:szCs w:val="15"/>
          <w:lang w:eastAsia="zh-CN"/>
        </w:rPr>
      </w:pPr>
      <w:r>
        <w:rPr>
          <w:rFonts w:hint="eastAsia"/>
          <w:color w:val="00B0F0"/>
          <w:sz w:val="15"/>
          <w:szCs w:val="15"/>
          <w:lang w:eastAsia="zh-CN"/>
        </w:rPr>
        <w:t xml:space="preserve">    def __init__(self, name, student_id):</w:t>
      </w:r>
    </w:p>
    <w:p w14:paraId="74C4271C">
      <w:pPr>
        <w:spacing w:before="240" w:after="80" w:line="259" w:lineRule="auto"/>
        <w:rPr>
          <w:rFonts w:hint="eastAsia"/>
          <w:color w:val="00B0F0"/>
          <w:sz w:val="15"/>
          <w:szCs w:val="15"/>
          <w:lang w:eastAsia="zh-CN"/>
        </w:rPr>
      </w:pPr>
      <w:r>
        <w:rPr>
          <w:rFonts w:hint="eastAsia"/>
          <w:color w:val="00B0F0"/>
          <w:sz w:val="15"/>
          <w:szCs w:val="15"/>
          <w:lang w:eastAsia="zh-CN"/>
        </w:rPr>
        <w:t xml:space="preserve">        self.name = name</w:t>
      </w:r>
    </w:p>
    <w:p w14:paraId="42CC0F73">
      <w:pPr>
        <w:spacing w:before="240" w:after="80" w:line="259" w:lineRule="auto"/>
        <w:rPr>
          <w:rFonts w:hint="eastAsia"/>
          <w:color w:val="00B0F0"/>
          <w:sz w:val="15"/>
          <w:szCs w:val="15"/>
          <w:lang w:eastAsia="zh-CN"/>
        </w:rPr>
      </w:pPr>
      <w:r>
        <w:rPr>
          <w:rFonts w:hint="eastAsia"/>
          <w:color w:val="00B0F0"/>
          <w:sz w:val="15"/>
          <w:szCs w:val="15"/>
          <w:lang w:eastAsia="zh-CN"/>
        </w:rPr>
        <w:t xml:space="preserve">        self.student_id = student_id</w:t>
      </w:r>
    </w:p>
    <w:p w14:paraId="32B0E2E5">
      <w:pPr>
        <w:spacing w:before="240" w:after="80" w:line="259" w:lineRule="auto"/>
        <w:rPr>
          <w:rFonts w:hint="eastAsia"/>
          <w:color w:val="00B0F0"/>
          <w:sz w:val="15"/>
          <w:szCs w:val="15"/>
          <w:lang w:eastAsia="zh-CN"/>
        </w:rPr>
      </w:pPr>
      <w:r>
        <w:rPr>
          <w:rFonts w:hint="eastAsia"/>
          <w:color w:val="00B0F0"/>
          <w:sz w:val="15"/>
          <w:szCs w:val="15"/>
          <w:lang w:eastAsia="zh-CN"/>
        </w:rPr>
        <w:t xml:space="preserve">        </w:t>
      </w:r>
    </w:p>
    <w:p w14:paraId="56DB3E21">
      <w:pPr>
        <w:spacing w:before="240" w:after="80" w:line="259" w:lineRule="auto"/>
        <w:rPr>
          <w:rFonts w:hint="eastAsia"/>
          <w:color w:val="00B0F0"/>
          <w:sz w:val="15"/>
          <w:szCs w:val="15"/>
          <w:lang w:eastAsia="zh-CN"/>
        </w:rPr>
      </w:pPr>
      <w:r>
        <w:rPr>
          <w:rFonts w:hint="eastAsia"/>
          <w:color w:val="00B0F0"/>
          <w:sz w:val="15"/>
          <w:szCs w:val="15"/>
          <w:lang w:eastAsia="zh-CN"/>
        </w:rPr>
        <w:t xml:space="preserve">    def masked_id(self):</w:t>
      </w:r>
    </w:p>
    <w:p w14:paraId="29058A1F">
      <w:pPr>
        <w:spacing w:before="240" w:after="80" w:line="259" w:lineRule="auto"/>
        <w:rPr>
          <w:rFonts w:hint="eastAsia"/>
          <w:color w:val="00B0F0"/>
          <w:sz w:val="15"/>
          <w:szCs w:val="15"/>
          <w:lang w:eastAsia="zh-CN"/>
        </w:rPr>
      </w:pPr>
      <w:r>
        <w:rPr>
          <w:rFonts w:hint="eastAsia"/>
          <w:color w:val="00B0F0"/>
          <w:sz w:val="15"/>
          <w:szCs w:val="15"/>
          <w:lang w:eastAsia="zh-CN"/>
        </w:rPr>
        <w:t xml:space="preserve">        if len(self.student_id) &lt;= 4: return self.student_id</w:t>
      </w:r>
    </w:p>
    <w:p w14:paraId="1675159A">
      <w:pPr>
        <w:spacing w:before="240" w:after="80" w:line="259" w:lineRule="auto"/>
        <w:rPr>
          <w:rFonts w:hint="eastAsia"/>
          <w:color w:val="00B0F0"/>
          <w:sz w:val="15"/>
          <w:szCs w:val="15"/>
          <w:lang w:eastAsia="zh-CN"/>
        </w:rPr>
      </w:pPr>
      <w:r>
        <w:rPr>
          <w:rFonts w:hint="eastAsia"/>
          <w:color w:val="00B0F0"/>
          <w:sz w:val="15"/>
          <w:szCs w:val="15"/>
          <w:lang w:eastAsia="zh-CN"/>
        </w:rPr>
        <w:t xml:space="preserve">        return f"{self.student_id[:2]}{'*' * (len(self.student_id)-4)}{self.student_id[-2:]}"</w:t>
      </w:r>
    </w:p>
    <w:p w14:paraId="359143CA">
      <w:pPr>
        <w:spacing w:before="240" w:after="80" w:line="259" w:lineRule="auto"/>
        <w:rPr>
          <w:rFonts w:hint="eastAsia"/>
          <w:color w:val="00B0F0"/>
          <w:sz w:val="15"/>
          <w:szCs w:val="15"/>
          <w:lang w:eastAsia="zh-CN"/>
        </w:rPr>
      </w:pPr>
      <w:r>
        <w:rPr>
          <w:rFonts w:hint="eastAsia"/>
          <w:color w:val="00B0F0"/>
          <w:sz w:val="15"/>
          <w:szCs w:val="15"/>
          <w:lang w:eastAsia="zh-CN"/>
        </w:rPr>
        <w:t xml:space="preserve">        </w:t>
      </w:r>
    </w:p>
    <w:p w14:paraId="51125D6F">
      <w:pPr>
        <w:spacing w:before="240" w:after="80" w:line="259" w:lineRule="auto"/>
        <w:rPr>
          <w:rFonts w:hint="eastAsia"/>
          <w:color w:val="00B0F0"/>
          <w:sz w:val="15"/>
          <w:szCs w:val="15"/>
          <w:lang w:eastAsia="zh-CN"/>
        </w:rPr>
      </w:pPr>
      <w:r>
        <w:rPr>
          <w:rFonts w:hint="eastAsia"/>
          <w:color w:val="00B0F0"/>
          <w:sz w:val="15"/>
          <w:szCs w:val="15"/>
          <w:lang w:eastAsia="zh-CN"/>
        </w:rPr>
        <w:t xml:space="preserve">    def checksum(self):</w:t>
      </w:r>
    </w:p>
    <w:p w14:paraId="58867C8F">
      <w:pPr>
        <w:spacing w:before="240" w:after="80" w:line="259" w:lineRule="auto"/>
        <w:rPr>
          <w:rFonts w:hint="eastAsia"/>
          <w:color w:val="00B0F0"/>
          <w:sz w:val="15"/>
          <w:szCs w:val="15"/>
          <w:lang w:eastAsia="zh-CN"/>
        </w:rPr>
      </w:pPr>
      <w:r>
        <w:rPr>
          <w:rFonts w:hint="eastAsia"/>
          <w:color w:val="00B0F0"/>
          <w:sz w:val="15"/>
          <w:szCs w:val="15"/>
          <w:lang w:eastAsia="zh-CN"/>
        </w:rPr>
        <w:t xml:space="preserve">        return sum(int(c) for c in self.student_id)</w:t>
      </w:r>
    </w:p>
    <w:p w14:paraId="5E530C60">
      <w:pPr>
        <w:spacing w:before="240" w:after="80" w:line="259" w:lineRule="auto"/>
        <w:rPr>
          <w:rFonts w:hint="eastAsia"/>
          <w:color w:val="00B0F0"/>
          <w:sz w:val="15"/>
          <w:szCs w:val="15"/>
          <w:lang w:eastAsia="zh-CN"/>
        </w:rPr>
      </w:pPr>
      <w:r>
        <w:rPr>
          <w:rFonts w:hint="eastAsia"/>
          <w:color w:val="00B0F0"/>
          <w:sz w:val="15"/>
          <w:szCs w:val="15"/>
          <w:lang w:eastAsia="zh-CN"/>
        </w:rPr>
        <w:t xml:space="preserve">        </w:t>
      </w:r>
    </w:p>
    <w:p w14:paraId="27D83749">
      <w:pPr>
        <w:spacing w:before="240" w:after="80" w:line="259" w:lineRule="auto"/>
        <w:rPr>
          <w:rFonts w:hint="eastAsia"/>
          <w:color w:val="00B0F0"/>
          <w:sz w:val="15"/>
          <w:szCs w:val="15"/>
          <w:lang w:eastAsia="zh-CN"/>
        </w:rPr>
      </w:pPr>
      <w:r>
        <w:rPr>
          <w:rFonts w:hint="eastAsia"/>
          <w:color w:val="00B0F0"/>
          <w:sz w:val="15"/>
          <w:szCs w:val="15"/>
          <w:lang w:eastAsia="zh-CN"/>
        </w:rPr>
        <w:t xml:space="preserve">    def __str__(self):</w:t>
      </w:r>
    </w:p>
    <w:p w14:paraId="1DC7E221">
      <w:pPr>
        <w:spacing w:before="240" w:after="80" w:line="259" w:lineRule="auto"/>
        <w:rPr>
          <w:rFonts w:hint="eastAsia"/>
          <w:color w:val="00B0F0"/>
          <w:sz w:val="15"/>
          <w:szCs w:val="15"/>
          <w:lang w:eastAsia="zh-CN"/>
        </w:rPr>
      </w:pPr>
      <w:r>
        <w:rPr>
          <w:rFonts w:hint="eastAsia"/>
          <w:color w:val="00B0F0"/>
          <w:sz w:val="15"/>
          <w:szCs w:val="15"/>
          <w:lang w:eastAsia="zh-CN"/>
        </w:rPr>
        <w:t xml:space="preserve">        return f"[{self.name} | ID: {self.masked_id()} | Checksum: {self.checksum()}]"</w:t>
      </w:r>
    </w:p>
    <w:p w14:paraId="690B7866">
      <w:pPr>
        <w:spacing w:before="240" w:after="80" w:line="259" w:lineRule="auto"/>
        <w:rPr>
          <w:rFonts w:hint="eastAsia"/>
          <w:color w:val="00B0F0"/>
          <w:sz w:val="15"/>
          <w:szCs w:val="15"/>
          <w:lang w:eastAsia="zh-CN"/>
        </w:rPr>
      </w:pPr>
    </w:p>
    <w:p w14:paraId="5D67EC12">
      <w:pPr>
        <w:spacing w:before="240" w:after="80" w:line="259" w:lineRule="auto"/>
        <w:rPr>
          <w:rFonts w:hint="eastAsia"/>
          <w:color w:val="00B0F0"/>
          <w:sz w:val="15"/>
          <w:szCs w:val="15"/>
          <w:lang w:eastAsia="zh-CN"/>
        </w:rPr>
      </w:pPr>
      <w:r>
        <w:rPr>
          <w:rFonts w:hint="eastAsia"/>
          <w:color w:val="00B0F0"/>
          <w:sz w:val="15"/>
          <w:szCs w:val="15"/>
          <w:lang w:eastAsia="zh-CN"/>
        </w:rPr>
        <w:t>registry = {</w:t>
      </w:r>
    </w:p>
    <w:p w14:paraId="6A054105">
      <w:pPr>
        <w:spacing w:before="240" w:after="80" w:line="259" w:lineRule="auto"/>
        <w:rPr>
          <w:rFonts w:hint="eastAsia"/>
          <w:color w:val="00B0F0"/>
          <w:sz w:val="15"/>
          <w:szCs w:val="15"/>
          <w:lang w:eastAsia="zh-CN"/>
        </w:rPr>
      </w:pPr>
      <w:r>
        <w:rPr>
          <w:rFonts w:hint="eastAsia"/>
          <w:color w:val="00B0F0"/>
          <w:sz w:val="15"/>
          <w:szCs w:val="15"/>
          <w:lang w:eastAsia="zh-CN"/>
        </w:rPr>
        <w:t xml:space="preserve">    "me": StudentIdentity(name_Hanzhi, id_Hanzhi),</w:t>
      </w:r>
    </w:p>
    <w:p w14:paraId="3C1A4CED">
      <w:pPr>
        <w:spacing w:before="240" w:after="80" w:line="259" w:lineRule="auto"/>
        <w:rPr>
          <w:rFonts w:hint="eastAsia"/>
          <w:color w:val="00B0F0"/>
          <w:sz w:val="15"/>
          <w:szCs w:val="15"/>
          <w:lang w:eastAsia="zh-CN"/>
        </w:rPr>
      </w:pPr>
      <w:r>
        <w:rPr>
          <w:rFonts w:hint="eastAsia"/>
          <w:color w:val="00B0F0"/>
          <w:sz w:val="15"/>
          <w:szCs w:val="15"/>
          <w:lang w:eastAsia="zh-CN"/>
        </w:rPr>
        <w:t xml:space="preserve">    "peer1": StudentIdentity("Alice", "9" + id_Hanzhi[1:]),</w:t>
      </w:r>
    </w:p>
    <w:p w14:paraId="6432340D">
      <w:pPr>
        <w:spacing w:before="240" w:after="80" w:line="259" w:lineRule="auto"/>
        <w:rPr>
          <w:rFonts w:hint="eastAsia"/>
          <w:color w:val="00B0F0"/>
          <w:sz w:val="15"/>
          <w:szCs w:val="15"/>
          <w:lang w:eastAsia="zh-CN"/>
        </w:rPr>
      </w:pPr>
      <w:r>
        <w:rPr>
          <w:rFonts w:hint="eastAsia"/>
          <w:color w:val="00B0F0"/>
          <w:sz w:val="15"/>
          <w:szCs w:val="15"/>
          <w:lang w:eastAsia="zh-CN"/>
        </w:rPr>
        <w:t xml:space="preserve">    "peer2": StudentIdentity("Bob", id_Hanzhi[:-1] + "1")</w:t>
      </w:r>
    </w:p>
    <w:p w14:paraId="0C710FF7">
      <w:pPr>
        <w:spacing w:before="240" w:after="80" w:line="259" w:lineRule="auto"/>
        <w:rPr>
          <w:rFonts w:hint="eastAsia"/>
          <w:color w:val="00B0F0"/>
          <w:sz w:val="15"/>
          <w:szCs w:val="15"/>
          <w:lang w:eastAsia="zh-CN"/>
        </w:rPr>
      </w:pPr>
      <w:r>
        <w:rPr>
          <w:rFonts w:hint="eastAsia"/>
          <w:color w:val="00B0F0"/>
          <w:sz w:val="15"/>
          <w:szCs w:val="15"/>
          <w:lang w:eastAsia="zh-CN"/>
        </w:rPr>
        <w:t>}</w:t>
      </w:r>
    </w:p>
    <w:p w14:paraId="7EE54F58">
      <w:pPr>
        <w:spacing w:before="240" w:after="80" w:line="259" w:lineRule="auto"/>
        <w:rPr>
          <w:rFonts w:hint="eastAsia"/>
          <w:color w:val="00B0F0"/>
          <w:sz w:val="15"/>
          <w:szCs w:val="15"/>
          <w:lang w:eastAsia="zh-CN"/>
        </w:rPr>
      </w:pPr>
    </w:p>
    <w:p w14:paraId="5CC0CB59">
      <w:pPr>
        <w:spacing w:before="240" w:after="80" w:line="259" w:lineRule="auto"/>
        <w:rPr>
          <w:rFonts w:hint="eastAsia"/>
          <w:color w:val="00B0F0"/>
          <w:sz w:val="15"/>
          <w:szCs w:val="15"/>
          <w:lang w:eastAsia="zh-CN"/>
        </w:rPr>
      </w:pPr>
      <w:r>
        <w:rPr>
          <w:rFonts w:hint="eastAsia"/>
          <w:color w:val="00B0F0"/>
          <w:sz w:val="15"/>
          <w:szCs w:val="15"/>
          <w:lang w:eastAsia="zh-CN"/>
        </w:rPr>
        <w:t>for label, obj in registry.items():</w:t>
      </w:r>
    </w:p>
    <w:p w14:paraId="2F39B0DF">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print(f"{label}: {obj}")</w:t>
      </w:r>
    </w:p>
    <w:p w14:paraId="20099A17">
      <w:pPr>
        <w:spacing w:before="240" w:after="80" w:line="259" w:lineRule="auto"/>
        <w:rPr>
          <w:rFonts w:hint="eastAsia"/>
          <w:color w:val="00B0F0"/>
          <w:sz w:val="15"/>
          <w:szCs w:val="15"/>
          <w:lang w:eastAsia="zh-CN"/>
        </w:rPr>
      </w:pPr>
    </w:p>
    <w:p w14:paraId="0B418013">
      <w:pPr>
        <w:spacing w:before="240" w:after="80" w:line="259" w:lineRule="auto"/>
        <w:rPr>
          <w:rFonts w:hint="eastAsia"/>
          <w:color w:val="00B0F0"/>
          <w:sz w:val="15"/>
          <w:szCs w:val="15"/>
          <w:lang w:eastAsia="zh-CN"/>
        </w:rPr>
      </w:pPr>
      <w:r>
        <w:rPr>
          <w:rFonts w:hint="eastAsia"/>
          <w:color w:val="00B0F0"/>
          <w:sz w:val="15"/>
          <w:szCs w:val="15"/>
          <w:lang w:eastAsia="zh-CN"/>
        </w:rPr>
        <w:t>highest_label = min([lbl for lbl, obj in registry.items() if obj.checksum() == max(o.checksum() for o in registry.values())])</w:t>
      </w:r>
    </w:p>
    <w:p w14:paraId="7FAB1E69">
      <w:pPr>
        <w:spacing w:before="240" w:after="80" w:line="259" w:lineRule="auto"/>
        <w:rPr>
          <w:rFonts w:hint="eastAsia"/>
          <w:color w:val="00B0F0"/>
          <w:sz w:val="15"/>
          <w:szCs w:val="15"/>
          <w:lang w:eastAsia="zh-CN"/>
        </w:rPr>
      </w:pPr>
      <w:r>
        <w:rPr>
          <w:rFonts w:hint="eastAsia"/>
          <w:color w:val="00B0F0"/>
          <w:sz w:val="15"/>
          <w:szCs w:val="15"/>
          <w:lang w:eastAsia="zh-CN"/>
        </w:rPr>
        <w:t>print(f"Highest checksum label: {highest_label}")</w:t>
      </w:r>
    </w:p>
    <w:p w14:paraId="7AEA6CED">
      <w:pPr>
        <w:spacing w:before="240" w:after="80" w:line="259" w:lineRule="auto"/>
        <w:rPr>
          <w:rFonts w:hint="eastAsia"/>
          <w:color w:val="00B0F0"/>
          <w:sz w:val="15"/>
          <w:szCs w:val="15"/>
          <w:lang w:eastAsia="zh-CN"/>
        </w:rPr>
      </w:pPr>
    </w:p>
    <w:p w14:paraId="1E353318">
      <w:pPr>
        <w:spacing w:before="240" w:after="80" w:line="259" w:lineRule="auto"/>
        <w:rPr>
          <w:rFonts w:hint="eastAsia"/>
          <w:color w:val="00B0F0"/>
          <w:sz w:val="15"/>
          <w:szCs w:val="15"/>
          <w:lang w:eastAsia="zh-CN"/>
        </w:rPr>
      </w:pPr>
      <w:r>
        <w:rPr>
          <w:rFonts w:hint="eastAsia"/>
          <w:color w:val="00B0F0"/>
          <w:sz w:val="15"/>
          <w:szCs w:val="15"/>
          <w:lang w:eastAsia="zh-CN"/>
        </w:rPr>
        <w:t># ==========================================</w:t>
      </w:r>
    </w:p>
    <w:p w14:paraId="2E2DFCF3">
      <w:pPr>
        <w:spacing w:before="240" w:after="80" w:line="259" w:lineRule="auto"/>
        <w:rPr>
          <w:rFonts w:hint="eastAsia"/>
          <w:color w:val="00B0F0"/>
          <w:sz w:val="15"/>
          <w:szCs w:val="15"/>
          <w:lang w:eastAsia="zh-CN"/>
        </w:rPr>
      </w:pPr>
      <w:r>
        <w:rPr>
          <w:rFonts w:hint="eastAsia"/>
          <w:color w:val="00B0F0"/>
          <w:sz w:val="15"/>
          <w:szCs w:val="15"/>
          <w:lang w:eastAsia="zh-CN"/>
        </w:rPr>
        <w:t># Question 11: NumPy Array Construction</w:t>
      </w:r>
    </w:p>
    <w:p w14:paraId="76032431">
      <w:pPr>
        <w:spacing w:before="240" w:after="80" w:line="259" w:lineRule="auto"/>
        <w:rPr>
          <w:rFonts w:hint="eastAsia"/>
          <w:color w:val="00B0F0"/>
          <w:sz w:val="15"/>
          <w:szCs w:val="15"/>
          <w:lang w:eastAsia="zh-CN"/>
        </w:rPr>
      </w:pPr>
      <w:r>
        <w:rPr>
          <w:rFonts w:hint="eastAsia"/>
          <w:color w:val="00B0F0"/>
          <w:sz w:val="15"/>
          <w:szCs w:val="15"/>
          <w:lang w:eastAsia="zh-CN"/>
        </w:rPr>
        <w:t># ==========================================</w:t>
      </w:r>
    </w:p>
    <w:p w14:paraId="3968B1EB">
      <w:pPr>
        <w:spacing w:before="240" w:after="80" w:line="259" w:lineRule="auto"/>
        <w:rPr>
          <w:rFonts w:hint="eastAsia"/>
          <w:color w:val="00B0F0"/>
          <w:sz w:val="15"/>
          <w:szCs w:val="15"/>
          <w:lang w:eastAsia="zh-CN"/>
        </w:rPr>
      </w:pPr>
      <w:r>
        <w:rPr>
          <w:rFonts w:hint="eastAsia"/>
          <w:color w:val="00B0F0"/>
          <w:sz w:val="15"/>
          <w:szCs w:val="15"/>
          <w:lang w:eastAsia="zh-CN"/>
        </w:rPr>
        <w:t>digits_array = np.array(digits_list)</w:t>
      </w:r>
    </w:p>
    <w:p w14:paraId="3EF9F7ED">
      <w:pPr>
        <w:spacing w:before="240" w:after="80" w:line="259" w:lineRule="auto"/>
        <w:rPr>
          <w:rFonts w:hint="eastAsia"/>
          <w:color w:val="00B0F0"/>
          <w:sz w:val="15"/>
          <w:szCs w:val="15"/>
          <w:lang w:eastAsia="zh-CN"/>
        </w:rPr>
      </w:pPr>
      <w:r>
        <w:rPr>
          <w:rFonts w:hint="eastAsia"/>
          <w:color w:val="00B0F0"/>
          <w:sz w:val="15"/>
          <w:szCs w:val="15"/>
          <w:lang w:eastAsia="zh-CN"/>
        </w:rPr>
        <w:t>print(f"Array shape: {digits_array.shape}, size: {digits_array.size}, dtype: {digits_array.dtype}")</w:t>
      </w:r>
    </w:p>
    <w:p w14:paraId="72834E30">
      <w:pPr>
        <w:spacing w:before="240" w:after="80" w:line="259" w:lineRule="auto"/>
        <w:rPr>
          <w:rFonts w:hint="eastAsia"/>
          <w:color w:val="00B0F0"/>
          <w:sz w:val="15"/>
          <w:szCs w:val="15"/>
          <w:lang w:eastAsia="zh-CN"/>
        </w:rPr>
      </w:pPr>
    </w:p>
    <w:p w14:paraId="5746931E">
      <w:pPr>
        <w:spacing w:before="240" w:after="80" w:line="259" w:lineRule="auto"/>
        <w:rPr>
          <w:rFonts w:hint="eastAsia"/>
          <w:color w:val="00B0F0"/>
          <w:sz w:val="15"/>
          <w:szCs w:val="15"/>
          <w:lang w:eastAsia="zh-CN"/>
        </w:rPr>
      </w:pPr>
      <w:r>
        <w:rPr>
          <w:rFonts w:hint="eastAsia"/>
          <w:color w:val="00B0F0"/>
          <w:sz w:val="15"/>
          <w:szCs w:val="15"/>
          <w:lang w:eastAsia="zh-CN"/>
        </w:rPr>
        <w:t># Extract first 6 digits for 2x3 matrix mapping</w:t>
      </w:r>
    </w:p>
    <w:p w14:paraId="06830F23">
      <w:pPr>
        <w:spacing w:before="240" w:after="80" w:line="259" w:lineRule="auto"/>
        <w:rPr>
          <w:rFonts w:hint="eastAsia"/>
          <w:color w:val="00B0F0"/>
          <w:sz w:val="15"/>
          <w:szCs w:val="15"/>
          <w:lang w:eastAsia="zh-CN"/>
        </w:rPr>
      </w:pPr>
      <w:r>
        <w:rPr>
          <w:rFonts w:hint="eastAsia"/>
          <w:color w:val="00B0F0"/>
          <w:sz w:val="15"/>
          <w:szCs w:val="15"/>
          <w:lang w:eastAsia="zh-CN"/>
        </w:rPr>
        <w:t>matrix_2x3 = np.array(digits_list[:6]).reshape(2, 3)</w:t>
      </w:r>
    </w:p>
    <w:p w14:paraId="65F6D57C">
      <w:pPr>
        <w:spacing w:before="240" w:after="80" w:line="259" w:lineRule="auto"/>
        <w:rPr>
          <w:rFonts w:hint="eastAsia"/>
          <w:color w:val="00B0F0"/>
          <w:sz w:val="15"/>
          <w:szCs w:val="15"/>
          <w:lang w:eastAsia="zh-CN"/>
        </w:rPr>
      </w:pPr>
      <w:r>
        <w:rPr>
          <w:rFonts w:hint="eastAsia"/>
          <w:color w:val="00B0F0"/>
          <w:sz w:val="15"/>
          <w:szCs w:val="15"/>
          <w:lang w:eastAsia="zh-CN"/>
        </w:rPr>
        <w:t>print(f"2x3 Matrix:\n{matrix_2x3}")</w:t>
      </w:r>
    </w:p>
    <w:p w14:paraId="04CFB6D5">
      <w:pPr>
        <w:spacing w:before="240" w:after="80" w:line="259" w:lineRule="auto"/>
        <w:rPr>
          <w:rFonts w:hint="eastAsia"/>
          <w:color w:val="00B0F0"/>
          <w:sz w:val="15"/>
          <w:szCs w:val="15"/>
          <w:lang w:eastAsia="zh-CN"/>
        </w:rPr>
      </w:pPr>
      <w:r>
        <w:rPr>
          <w:rFonts w:hint="eastAsia"/>
          <w:color w:val="00B0F0"/>
          <w:sz w:val="15"/>
          <w:szCs w:val="15"/>
          <w:lang w:eastAsia="zh-CN"/>
        </w:rPr>
        <w:t>print(f"Row sums: {matrix_2x3.sum(axis=1)}")</w:t>
      </w:r>
    </w:p>
    <w:p w14:paraId="10F4875F">
      <w:pPr>
        <w:spacing w:before="240" w:after="80" w:line="259" w:lineRule="auto"/>
        <w:rPr>
          <w:rFonts w:hint="eastAsia"/>
          <w:color w:val="00B0F0"/>
          <w:sz w:val="15"/>
          <w:szCs w:val="15"/>
          <w:lang w:eastAsia="zh-CN"/>
        </w:rPr>
      </w:pPr>
      <w:r>
        <w:rPr>
          <w:rFonts w:hint="eastAsia"/>
          <w:color w:val="00B0F0"/>
          <w:sz w:val="15"/>
          <w:szCs w:val="15"/>
          <w:lang w:eastAsia="zh-CN"/>
        </w:rPr>
        <w:t>print(f"Col max: {matrix_2x3.max(axis=0)}")</w:t>
      </w:r>
    </w:p>
    <w:p w14:paraId="28DAB52F">
      <w:pPr>
        <w:spacing w:before="240" w:after="80" w:line="259" w:lineRule="auto"/>
        <w:rPr>
          <w:rFonts w:hint="eastAsia"/>
          <w:color w:val="00B0F0"/>
          <w:sz w:val="15"/>
          <w:szCs w:val="15"/>
          <w:lang w:eastAsia="zh-CN"/>
        </w:rPr>
      </w:pPr>
    </w:p>
    <w:p w14:paraId="620D7B98">
      <w:pPr>
        <w:spacing w:before="240" w:after="80" w:line="259" w:lineRule="auto"/>
        <w:rPr>
          <w:rFonts w:hint="eastAsia"/>
          <w:color w:val="00B0F0"/>
          <w:sz w:val="15"/>
          <w:szCs w:val="15"/>
          <w:lang w:eastAsia="zh-CN"/>
        </w:rPr>
      </w:pPr>
      <w:r>
        <w:rPr>
          <w:rFonts w:hint="eastAsia"/>
          <w:color w:val="00B0F0"/>
          <w:sz w:val="15"/>
          <w:szCs w:val="15"/>
          <w:lang w:eastAsia="zh-CN"/>
        </w:rPr>
        <w:t># ==========================================</w:t>
      </w:r>
    </w:p>
    <w:p w14:paraId="10005C38">
      <w:pPr>
        <w:spacing w:before="240" w:after="80" w:line="259" w:lineRule="auto"/>
        <w:rPr>
          <w:rFonts w:hint="eastAsia"/>
          <w:color w:val="00B0F0"/>
          <w:sz w:val="15"/>
          <w:szCs w:val="15"/>
          <w:lang w:eastAsia="zh-CN"/>
        </w:rPr>
      </w:pPr>
      <w:r>
        <w:rPr>
          <w:rFonts w:hint="eastAsia"/>
          <w:color w:val="00B0F0"/>
          <w:sz w:val="15"/>
          <w:szCs w:val="15"/>
          <w:lang w:eastAsia="zh-CN"/>
        </w:rPr>
        <w:t># Question 12: Broadcasting and File Output</w:t>
      </w:r>
    </w:p>
    <w:p w14:paraId="6DAAF237">
      <w:pPr>
        <w:spacing w:before="240" w:after="80" w:line="259" w:lineRule="auto"/>
        <w:rPr>
          <w:rFonts w:hint="eastAsia"/>
          <w:color w:val="00B0F0"/>
          <w:sz w:val="15"/>
          <w:szCs w:val="15"/>
          <w:lang w:eastAsia="zh-CN"/>
        </w:rPr>
      </w:pPr>
      <w:r>
        <w:rPr>
          <w:rFonts w:hint="eastAsia"/>
          <w:color w:val="00B0F0"/>
          <w:sz w:val="15"/>
          <w:szCs w:val="15"/>
          <w:lang w:eastAsia="zh-CN"/>
        </w:rPr>
        <w:t># ==========================================</w:t>
      </w:r>
    </w:p>
    <w:p w14:paraId="3708458F">
      <w:pPr>
        <w:spacing w:before="240" w:after="80" w:line="259" w:lineRule="auto"/>
        <w:rPr>
          <w:rFonts w:hint="eastAsia"/>
          <w:color w:val="00B0F0"/>
          <w:sz w:val="15"/>
          <w:szCs w:val="15"/>
          <w:lang w:eastAsia="zh-CN"/>
        </w:rPr>
      </w:pPr>
      <w:r>
        <w:rPr>
          <w:rFonts w:hint="eastAsia"/>
          <w:color w:val="00B0F0"/>
          <w:sz w:val="15"/>
          <w:szCs w:val="15"/>
          <w:lang w:eastAsia="zh-CN"/>
        </w:rPr>
        <w:t>base_3x3 = np.arange(1, 10).reshape(3, 3)</w:t>
      </w:r>
    </w:p>
    <w:p w14:paraId="2A4A4C7B">
      <w:pPr>
        <w:spacing w:before="240" w:after="80" w:line="259" w:lineRule="auto"/>
        <w:rPr>
          <w:rFonts w:hint="eastAsia"/>
          <w:color w:val="00B0F0"/>
          <w:sz w:val="15"/>
          <w:szCs w:val="15"/>
          <w:lang w:eastAsia="zh-CN"/>
        </w:rPr>
      </w:pPr>
      <w:r>
        <w:rPr>
          <w:rFonts w:hint="eastAsia"/>
          <w:color w:val="00B0F0"/>
          <w:sz w:val="15"/>
          <w:szCs w:val="15"/>
          <w:lang w:eastAsia="zh-CN"/>
        </w:rPr>
        <w:t>vec_1d = np.array([digits_list[0], digits_list[-1], sum(digits_list) % 10])</w:t>
      </w:r>
    </w:p>
    <w:p w14:paraId="716ECB2E">
      <w:pPr>
        <w:spacing w:before="240" w:after="80" w:line="259" w:lineRule="auto"/>
        <w:rPr>
          <w:rFonts w:hint="eastAsia"/>
          <w:color w:val="00B0F0"/>
          <w:sz w:val="15"/>
          <w:szCs w:val="15"/>
          <w:lang w:eastAsia="zh-CN"/>
        </w:rPr>
      </w:pPr>
      <w:r>
        <w:rPr>
          <w:rFonts w:hint="eastAsia"/>
          <w:color w:val="00B0F0"/>
          <w:sz w:val="15"/>
          <w:szCs w:val="15"/>
          <w:lang w:eastAsia="zh-CN"/>
        </w:rPr>
        <w:t>broadcast_res = base_3x3 + vec_1d</w:t>
      </w:r>
    </w:p>
    <w:p w14:paraId="632E9F3B">
      <w:pPr>
        <w:spacing w:before="240" w:after="80" w:line="259" w:lineRule="auto"/>
        <w:rPr>
          <w:rFonts w:hint="eastAsia"/>
          <w:color w:val="00B0F0"/>
          <w:sz w:val="15"/>
          <w:szCs w:val="15"/>
          <w:lang w:eastAsia="zh-CN"/>
        </w:rPr>
      </w:pPr>
      <w:r>
        <w:rPr>
          <w:rFonts w:hint="eastAsia"/>
          <w:color w:val="00B0F0"/>
          <w:sz w:val="15"/>
          <w:szCs w:val="15"/>
          <w:lang w:eastAsia="zh-CN"/>
        </w:rPr>
        <w:t>print(f"Original Matrix:\n{base_3x3}")</w:t>
      </w:r>
    </w:p>
    <w:p w14:paraId="3AE3D2AE">
      <w:pPr>
        <w:spacing w:before="240" w:after="80" w:line="259" w:lineRule="auto"/>
        <w:rPr>
          <w:rFonts w:hint="eastAsia"/>
          <w:color w:val="00B0F0"/>
          <w:sz w:val="15"/>
          <w:szCs w:val="15"/>
          <w:lang w:eastAsia="zh-CN"/>
        </w:rPr>
      </w:pPr>
      <w:r>
        <w:rPr>
          <w:rFonts w:hint="eastAsia"/>
          <w:color w:val="00B0F0"/>
          <w:sz w:val="15"/>
          <w:szCs w:val="15"/>
          <w:lang w:eastAsia="zh-CN"/>
        </w:rPr>
        <w:t>print(f"ID-Derived Vector: {vec_1d}")</w:t>
      </w:r>
    </w:p>
    <w:p w14:paraId="2D74B6DF">
      <w:pPr>
        <w:spacing w:before="240" w:after="80" w:line="259" w:lineRule="auto"/>
        <w:rPr>
          <w:rFonts w:hint="eastAsia"/>
          <w:color w:val="00B0F0"/>
          <w:sz w:val="15"/>
          <w:szCs w:val="15"/>
          <w:lang w:eastAsia="zh-CN"/>
        </w:rPr>
      </w:pPr>
      <w:r>
        <w:rPr>
          <w:rFonts w:hint="eastAsia"/>
          <w:color w:val="00B0F0"/>
          <w:sz w:val="15"/>
          <w:szCs w:val="15"/>
          <w:lang w:eastAsia="zh-CN"/>
        </w:rPr>
        <w:t>print(f"Broadcast Result:\n{broadcast_res}")</w:t>
      </w:r>
    </w:p>
    <w:p w14:paraId="4020F563">
      <w:pPr>
        <w:spacing w:before="240" w:after="80" w:line="259" w:lineRule="auto"/>
        <w:rPr>
          <w:rFonts w:hint="eastAsia"/>
          <w:color w:val="00B0F0"/>
          <w:sz w:val="15"/>
          <w:szCs w:val="15"/>
          <w:lang w:eastAsia="zh-CN"/>
        </w:rPr>
      </w:pPr>
    </w:p>
    <w:p w14:paraId="1BB4AEE2">
      <w:pPr>
        <w:spacing w:before="240" w:after="80" w:line="259" w:lineRule="auto"/>
        <w:rPr>
          <w:rFonts w:hint="eastAsia"/>
          <w:color w:val="00B0F0"/>
          <w:sz w:val="15"/>
          <w:szCs w:val="15"/>
          <w:lang w:eastAsia="zh-CN"/>
        </w:rPr>
      </w:pPr>
      <w:r>
        <w:rPr>
          <w:rFonts w:hint="eastAsia"/>
          <w:color w:val="00B0F0"/>
          <w:sz w:val="15"/>
          <w:szCs w:val="15"/>
          <w:lang w:eastAsia="zh-CN"/>
        </w:rPr>
        <w:t>broadcast_file = f"broadcast_{last4}.txt"</w:t>
      </w:r>
    </w:p>
    <w:p w14:paraId="56D04D38">
      <w:pPr>
        <w:spacing w:before="240" w:after="80" w:line="259" w:lineRule="auto"/>
        <w:rPr>
          <w:rFonts w:hint="eastAsia"/>
          <w:color w:val="00B0F0"/>
          <w:sz w:val="15"/>
          <w:szCs w:val="15"/>
          <w:lang w:eastAsia="zh-CN"/>
        </w:rPr>
      </w:pPr>
      <w:r>
        <w:rPr>
          <w:rFonts w:hint="eastAsia"/>
          <w:color w:val="00B0F0"/>
          <w:sz w:val="15"/>
          <w:szCs w:val="15"/>
          <w:lang w:eastAsia="zh-CN"/>
        </w:rPr>
        <w:t>np.savetxt(broadcast_file, broadcast_res, fmt='%d')</w:t>
      </w:r>
    </w:p>
    <w:p w14:paraId="3F7EF9F3">
      <w:pPr>
        <w:spacing w:before="240" w:after="80" w:line="259" w:lineRule="auto"/>
        <w:rPr>
          <w:rFonts w:hint="eastAsia"/>
          <w:color w:val="00B0F0"/>
          <w:sz w:val="15"/>
          <w:szCs w:val="15"/>
          <w:lang w:eastAsia="zh-CN"/>
        </w:rPr>
      </w:pPr>
      <w:r>
        <w:rPr>
          <w:rFonts w:hint="eastAsia"/>
          <w:color w:val="00B0F0"/>
          <w:sz w:val="15"/>
          <w:szCs w:val="15"/>
          <w:lang w:eastAsia="zh-CN"/>
        </w:rPr>
        <w:t>print(f"Broadcast result saved to: {broadcast_file}")</w:t>
      </w:r>
    </w:p>
    <w:p w14:paraId="0C57FA0D">
      <w:pPr>
        <w:spacing w:before="240" w:after="80" w:line="259" w:lineRule="auto"/>
        <w:rPr>
          <w:rFonts w:hint="eastAsia"/>
          <w:color w:val="00B0F0"/>
          <w:sz w:val="15"/>
          <w:szCs w:val="15"/>
          <w:lang w:eastAsia="zh-CN"/>
        </w:rPr>
      </w:pPr>
    </w:p>
    <w:p w14:paraId="034985F1">
      <w:pPr>
        <w:spacing w:before="240" w:after="80" w:line="259" w:lineRule="auto"/>
        <w:rPr>
          <w:rFonts w:hint="eastAsia"/>
          <w:color w:val="00B0F0"/>
          <w:sz w:val="15"/>
          <w:szCs w:val="15"/>
          <w:lang w:eastAsia="zh-CN"/>
        </w:rPr>
      </w:pPr>
      <w:r>
        <w:rPr>
          <w:rFonts w:hint="eastAsia"/>
          <w:color w:val="00B0F0"/>
          <w:sz w:val="15"/>
          <w:szCs w:val="15"/>
          <w:lang w:eastAsia="zh-CN"/>
        </w:rPr>
        <w:t># ==========================================</w:t>
      </w:r>
    </w:p>
    <w:p w14:paraId="0736E0AB">
      <w:pPr>
        <w:spacing w:before="240" w:after="80" w:line="259" w:lineRule="auto"/>
        <w:rPr>
          <w:rFonts w:hint="eastAsia"/>
          <w:color w:val="00B0F0"/>
          <w:sz w:val="15"/>
          <w:szCs w:val="15"/>
          <w:lang w:eastAsia="zh-CN"/>
        </w:rPr>
      </w:pPr>
      <w:r>
        <w:rPr>
          <w:rFonts w:hint="eastAsia"/>
          <w:color w:val="00B0F0"/>
          <w:sz w:val="15"/>
          <w:szCs w:val="15"/>
          <w:lang w:eastAsia="zh-CN"/>
        </w:rPr>
        <w:t># Question 13: NumPy Statistical Report</w:t>
      </w:r>
    </w:p>
    <w:p w14:paraId="64B080E8">
      <w:pPr>
        <w:spacing w:before="240" w:after="80" w:line="259" w:lineRule="auto"/>
        <w:rPr>
          <w:rFonts w:hint="eastAsia"/>
          <w:color w:val="00B0F0"/>
          <w:sz w:val="15"/>
          <w:szCs w:val="15"/>
          <w:lang w:eastAsia="zh-CN"/>
        </w:rPr>
      </w:pPr>
      <w:r>
        <w:rPr>
          <w:rFonts w:hint="eastAsia"/>
          <w:color w:val="00B0F0"/>
          <w:sz w:val="15"/>
          <w:szCs w:val="15"/>
          <w:lang w:eastAsia="zh-CN"/>
        </w:rPr>
        <w:t># ==========================================</w:t>
      </w:r>
    </w:p>
    <w:p w14:paraId="34ACF7D4">
      <w:pPr>
        <w:spacing w:before="240" w:after="80" w:line="259" w:lineRule="auto"/>
        <w:rPr>
          <w:rFonts w:hint="eastAsia"/>
          <w:color w:val="00B0F0"/>
          <w:sz w:val="15"/>
          <w:szCs w:val="15"/>
          <w:lang w:eastAsia="zh-CN"/>
        </w:rPr>
      </w:pPr>
      <w:r>
        <w:rPr>
          <w:rFonts w:hint="eastAsia"/>
          <w:color w:val="00B0F0"/>
          <w:sz w:val="15"/>
          <w:szCs w:val="15"/>
          <w:lang w:eastAsia="zh-CN"/>
        </w:rPr>
        <w:t>float_arr = digits_array.astype(float)</w:t>
      </w:r>
    </w:p>
    <w:p w14:paraId="7432F80B">
      <w:pPr>
        <w:spacing w:before="240" w:after="80" w:line="259" w:lineRule="auto"/>
        <w:rPr>
          <w:rFonts w:hint="eastAsia"/>
          <w:color w:val="00B0F0"/>
          <w:sz w:val="15"/>
          <w:szCs w:val="15"/>
          <w:lang w:eastAsia="zh-CN"/>
        </w:rPr>
      </w:pPr>
      <w:r>
        <w:rPr>
          <w:rFonts w:hint="eastAsia"/>
          <w:color w:val="00B0F0"/>
          <w:sz w:val="15"/>
          <w:szCs w:val="15"/>
          <w:lang w:eastAsia="zh-CN"/>
        </w:rPr>
        <w:t>print(f"Mean: {np.mean(float_arr):.2f}")</w:t>
      </w:r>
    </w:p>
    <w:p w14:paraId="21D13497">
      <w:pPr>
        <w:spacing w:before="240" w:after="80" w:line="259" w:lineRule="auto"/>
        <w:rPr>
          <w:rFonts w:hint="eastAsia"/>
          <w:color w:val="00B0F0"/>
          <w:sz w:val="15"/>
          <w:szCs w:val="15"/>
          <w:lang w:eastAsia="zh-CN"/>
        </w:rPr>
      </w:pPr>
      <w:r>
        <w:rPr>
          <w:rFonts w:hint="eastAsia"/>
          <w:color w:val="00B0F0"/>
          <w:sz w:val="15"/>
          <w:szCs w:val="15"/>
          <w:lang w:eastAsia="zh-CN"/>
        </w:rPr>
        <w:t>print(f"Standard Deviation: {np.std(float_arr):.2f}")</w:t>
      </w:r>
    </w:p>
    <w:p w14:paraId="3EDB8B21">
      <w:pPr>
        <w:spacing w:before="240" w:after="80" w:line="259" w:lineRule="auto"/>
        <w:rPr>
          <w:rFonts w:hint="eastAsia"/>
          <w:color w:val="00B0F0"/>
          <w:sz w:val="15"/>
          <w:szCs w:val="15"/>
          <w:lang w:eastAsia="zh-CN"/>
        </w:rPr>
      </w:pPr>
      <w:r>
        <w:rPr>
          <w:rFonts w:hint="eastAsia"/>
          <w:color w:val="00B0F0"/>
          <w:sz w:val="15"/>
          <w:szCs w:val="15"/>
          <w:lang w:eastAsia="zh-CN"/>
        </w:rPr>
        <w:t>print(f"Minimum: {float_arr.min():.2f}")</w:t>
      </w:r>
    </w:p>
    <w:p w14:paraId="7DCD9BCC">
      <w:pPr>
        <w:spacing w:before="240" w:after="80" w:line="259" w:lineRule="auto"/>
        <w:rPr>
          <w:rFonts w:hint="eastAsia"/>
          <w:color w:val="00B0F0"/>
          <w:sz w:val="15"/>
          <w:szCs w:val="15"/>
          <w:lang w:eastAsia="zh-CN"/>
        </w:rPr>
      </w:pPr>
      <w:r>
        <w:rPr>
          <w:rFonts w:hint="eastAsia"/>
          <w:color w:val="00B0F0"/>
          <w:sz w:val="15"/>
          <w:szCs w:val="15"/>
          <w:lang w:eastAsia="zh-CN"/>
        </w:rPr>
        <w:t>print(f"Maximum: {float_arr.max():.2f}")</w:t>
      </w:r>
    </w:p>
    <w:p w14:paraId="7DB38C16">
      <w:pPr>
        <w:spacing w:before="240" w:after="80" w:line="259" w:lineRule="auto"/>
        <w:rPr>
          <w:rFonts w:hint="eastAsia"/>
          <w:color w:val="00B0F0"/>
          <w:sz w:val="15"/>
          <w:szCs w:val="15"/>
          <w:lang w:eastAsia="zh-CN"/>
        </w:rPr>
      </w:pPr>
      <w:r>
        <w:rPr>
          <w:rFonts w:hint="eastAsia"/>
          <w:color w:val="00B0F0"/>
          <w:sz w:val="15"/>
          <w:szCs w:val="15"/>
          <w:lang w:eastAsia="zh-CN"/>
        </w:rPr>
        <w:t>print(f"Square Root of (digit+1): {np.sqrt(float_arr + 1).round(2)}")</w:t>
      </w:r>
    </w:p>
    <w:p w14:paraId="43A18830">
      <w:pPr>
        <w:spacing w:before="240" w:after="80" w:line="259" w:lineRule="auto"/>
        <w:rPr>
          <w:rFonts w:hint="eastAsia"/>
          <w:color w:val="00B0F0"/>
          <w:sz w:val="15"/>
          <w:szCs w:val="15"/>
          <w:lang w:eastAsia="zh-CN"/>
        </w:rPr>
      </w:pPr>
    </w:p>
    <w:p w14:paraId="69AF3CD4">
      <w:pPr>
        <w:spacing w:before="240" w:after="80" w:line="259" w:lineRule="auto"/>
        <w:rPr>
          <w:rFonts w:hint="eastAsia"/>
          <w:color w:val="00B0F0"/>
          <w:sz w:val="15"/>
          <w:szCs w:val="15"/>
          <w:lang w:eastAsia="zh-CN"/>
        </w:rPr>
      </w:pPr>
      <w:r>
        <w:rPr>
          <w:rFonts w:hint="eastAsia"/>
          <w:color w:val="00B0F0"/>
          <w:sz w:val="15"/>
          <w:szCs w:val="15"/>
          <w:lang w:eastAsia="zh-CN"/>
        </w:rPr>
        <w:t>d_min, d_max = float_arr.min(), float_arr.max()</w:t>
      </w:r>
    </w:p>
    <w:p w14:paraId="05E3B500">
      <w:pPr>
        <w:spacing w:before="240" w:after="80" w:line="259" w:lineRule="auto"/>
        <w:rPr>
          <w:rFonts w:hint="eastAsia"/>
          <w:color w:val="00B0F0"/>
          <w:sz w:val="15"/>
          <w:szCs w:val="15"/>
          <w:lang w:eastAsia="zh-CN"/>
        </w:rPr>
      </w:pPr>
      <w:r>
        <w:rPr>
          <w:rFonts w:hint="eastAsia"/>
          <w:color w:val="00B0F0"/>
          <w:sz w:val="15"/>
          <w:szCs w:val="15"/>
          <w:lang w:eastAsia="zh-CN"/>
        </w:rPr>
        <w:t>norm_arr = np.zeros_like(float_arr) if d_min == d_max else (float_arr - d_min) / (d_max - d_min)</w:t>
      </w:r>
    </w:p>
    <w:p w14:paraId="3FB927DE">
      <w:pPr>
        <w:spacing w:before="240" w:after="80" w:line="259" w:lineRule="auto"/>
        <w:rPr>
          <w:rFonts w:hint="eastAsia"/>
          <w:color w:val="00B0F0"/>
          <w:sz w:val="15"/>
          <w:szCs w:val="15"/>
          <w:lang w:eastAsia="zh-CN"/>
        </w:rPr>
      </w:pPr>
    </w:p>
    <w:p w14:paraId="1168C9C4">
      <w:pPr>
        <w:spacing w:before="240" w:after="80" w:line="259" w:lineRule="auto"/>
        <w:rPr>
          <w:rFonts w:hint="eastAsia"/>
          <w:color w:val="00B0F0"/>
          <w:sz w:val="15"/>
          <w:szCs w:val="15"/>
          <w:lang w:eastAsia="zh-CN"/>
        </w:rPr>
      </w:pPr>
      <w:r>
        <w:rPr>
          <w:rFonts w:hint="eastAsia"/>
          <w:color w:val="00B0F0"/>
          <w:sz w:val="15"/>
          <w:szCs w:val="15"/>
          <w:lang w:eastAsia="zh-CN"/>
        </w:rPr>
        <w:t>report_file = f"numpy_report_{last4}.txt"</w:t>
      </w:r>
    </w:p>
    <w:p w14:paraId="380741AE">
      <w:pPr>
        <w:spacing w:before="240" w:after="80" w:line="259" w:lineRule="auto"/>
        <w:rPr>
          <w:rFonts w:hint="eastAsia"/>
          <w:color w:val="00B0F0"/>
          <w:sz w:val="15"/>
          <w:szCs w:val="15"/>
          <w:lang w:eastAsia="zh-CN"/>
        </w:rPr>
      </w:pPr>
      <w:r>
        <w:rPr>
          <w:rFonts w:hint="eastAsia"/>
          <w:color w:val="00B0F0"/>
          <w:sz w:val="15"/>
          <w:szCs w:val="15"/>
          <w:lang w:eastAsia="zh-CN"/>
        </w:rPr>
        <w:t>with open(report_file, "w") as f:</w:t>
      </w:r>
    </w:p>
    <w:p w14:paraId="3A19C206">
      <w:pPr>
        <w:spacing w:before="240" w:after="80" w:line="259" w:lineRule="auto"/>
        <w:rPr>
          <w:rFonts w:hint="eastAsia"/>
          <w:color w:val="00B0F0"/>
          <w:sz w:val="15"/>
          <w:szCs w:val="15"/>
          <w:lang w:eastAsia="zh-CN"/>
        </w:rPr>
      </w:pPr>
      <w:r>
        <w:rPr>
          <w:rFonts w:hint="eastAsia"/>
          <w:color w:val="00B0F0"/>
          <w:sz w:val="15"/>
          <w:szCs w:val="15"/>
          <w:lang w:eastAsia="zh-CN"/>
        </w:rPr>
        <w:t xml:space="preserve">    for orig, norm in zip(float_arr, norm_arr):</w:t>
      </w:r>
    </w:p>
    <w:p w14:paraId="3364EDAB">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f.write(f"{orig:.1f},{norm:.2f}\n")</w:t>
      </w:r>
    </w:p>
    <w:p w14:paraId="50AE0520">
      <w:pPr>
        <w:spacing w:before="240" w:after="80" w:line="259" w:lineRule="auto"/>
        <w:rPr>
          <w:rFonts w:hint="eastAsia"/>
          <w:color w:val="00B0F0"/>
          <w:sz w:val="15"/>
          <w:szCs w:val="15"/>
          <w:lang w:eastAsia="zh-CN"/>
        </w:rPr>
      </w:pPr>
    </w:p>
    <w:p w14:paraId="1A27257A">
      <w:pPr>
        <w:spacing w:before="240" w:after="80" w:line="259" w:lineRule="auto"/>
        <w:rPr>
          <w:rFonts w:hint="eastAsia"/>
          <w:color w:val="00B0F0"/>
          <w:sz w:val="15"/>
          <w:szCs w:val="15"/>
          <w:lang w:eastAsia="zh-CN"/>
        </w:rPr>
      </w:pPr>
      <w:r>
        <w:rPr>
          <w:rFonts w:hint="eastAsia"/>
          <w:color w:val="00B0F0"/>
          <w:sz w:val="15"/>
          <w:szCs w:val="15"/>
          <w:lang w:eastAsia="zh-CN"/>
        </w:rPr>
        <w:t># ==========================================</w:t>
      </w:r>
    </w:p>
    <w:p w14:paraId="7EAE9BF2">
      <w:pPr>
        <w:spacing w:before="240" w:after="80" w:line="259" w:lineRule="auto"/>
        <w:rPr>
          <w:rFonts w:hint="eastAsia"/>
          <w:color w:val="00B0F0"/>
          <w:sz w:val="15"/>
          <w:szCs w:val="15"/>
          <w:lang w:eastAsia="zh-CN"/>
        </w:rPr>
      </w:pPr>
      <w:r>
        <w:rPr>
          <w:rFonts w:hint="eastAsia"/>
          <w:color w:val="00B0F0"/>
          <w:sz w:val="15"/>
          <w:szCs w:val="15"/>
          <w:lang w:eastAsia="zh-CN"/>
        </w:rPr>
        <w:t># Question 14: Import Statement Scanner</w:t>
      </w:r>
    </w:p>
    <w:p w14:paraId="6B99A6F9">
      <w:pPr>
        <w:spacing w:before="240" w:after="80" w:line="259" w:lineRule="auto"/>
        <w:rPr>
          <w:rFonts w:hint="eastAsia"/>
          <w:color w:val="00B0F0"/>
          <w:sz w:val="15"/>
          <w:szCs w:val="15"/>
          <w:lang w:eastAsia="zh-CN"/>
        </w:rPr>
      </w:pPr>
      <w:r>
        <w:rPr>
          <w:rFonts w:hint="eastAsia"/>
          <w:color w:val="00B0F0"/>
          <w:sz w:val="15"/>
          <w:szCs w:val="15"/>
          <w:lang w:eastAsia="zh-CN"/>
        </w:rPr>
        <w:t># ==========================================</w:t>
      </w:r>
    </w:p>
    <w:p w14:paraId="68ABC681">
      <w:pPr>
        <w:spacing w:before="240" w:after="80" w:line="259" w:lineRule="auto"/>
        <w:rPr>
          <w:rFonts w:hint="eastAsia"/>
          <w:color w:val="00B0F0"/>
          <w:sz w:val="15"/>
          <w:szCs w:val="15"/>
          <w:lang w:eastAsia="zh-CN"/>
        </w:rPr>
      </w:pPr>
      <w:r>
        <w:rPr>
          <w:rFonts w:hint="eastAsia"/>
          <w:color w:val="00B0F0"/>
          <w:sz w:val="15"/>
          <w:szCs w:val="15"/>
          <w:lang w:eastAsia="zh-CN"/>
        </w:rPr>
        <w:t>sample_script_name = f"sample_script_{last4}.py"</w:t>
      </w:r>
    </w:p>
    <w:p w14:paraId="1C11FF9F">
      <w:pPr>
        <w:spacing w:before="240" w:after="80" w:line="259" w:lineRule="auto"/>
        <w:rPr>
          <w:rFonts w:hint="eastAsia"/>
          <w:color w:val="00B0F0"/>
          <w:sz w:val="15"/>
          <w:szCs w:val="15"/>
          <w:lang w:eastAsia="zh-CN"/>
        </w:rPr>
      </w:pPr>
      <w:r>
        <w:rPr>
          <w:rFonts w:hint="eastAsia"/>
          <w:color w:val="00B0F0"/>
          <w:sz w:val="15"/>
          <w:szCs w:val="15"/>
          <w:lang w:eastAsia="zh-CN"/>
        </w:rPr>
        <w:t>imported_modules = set()</w:t>
      </w:r>
    </w:p>
    <w:p w14:paraId="0A146E2B">
      <w:pPr>
        <w:spacing w:before="240" w:after="80" w:line="259" w:lineRule="auto"/>
        <w:rPr>
          <w:rFonts w:hint="eastAsia"/>
          <w:color w:val="00B0F0"/>
          <w:sz w:val="15"/>
          <w:szCs w:val="15"/>
          <w:lang w:eastAsia="zh-CN"/>
        </w:rPr>
      </w:pPr>
    </w:p>
    <w:p w14:paraId="6CD01460">
      <w:pPr>
        <w:spacing w:before="240" w:after="80" w:line="259" w:lineRule="auto"/>
        <w:rPr>
          <w:rFonts w:hint="eastAsia"/>
          <w:color w:val="00B0F0"/>
          <w:sz w:val="15"/>
          <w:szCs w:val="15"/>
          <w:lang w:eastAsia="zh-CN"/>
        </w:rPr>
      </w:pPr>
      <w:r>
        <w:rPr>
          <w:rFonts w:hint="eastAsia"/>
          <w:color w:val="00B0F0"/>
          <w:sz w:val="15"/>
          <w:szCs w:val="15"/>
          <w:lang w:eastAsia="zh-CN"/>
        </w:rPr>
        <w:t># Safe fallback definition in case file isn't created manually</w:t>
      </w:r>
    </w:p>
    <w:p w14:paraId="6C00F593">
      <w:pPr>
        <w:spacing w:before="240" w:after="80" w:line="259" w:lineRule="auto"/>
        <w:rPr>
          <w:rFonts w:hint="eastAsia"/>
          <w:color w:val="00B0F0"/>
          <w:sz w:val="15"/>
          <w:szCs w:val="15"/>
          <w:lang w:eastAsia="zh-CN"/>
        </w:rPr>
      </w:pPr>
      <w:r>
        <w:rPr>
          <w:rFonts w:hint="eastAsia"/>
          <w:color w:val="00B0F0"/>
          <w:sz w:val="15"/>
          <w:szCs w:val="15"/>
          <w:lang w:eastAsia="zh-CN"/>
        </w:rPr>
        <w:t>if not os.path.exists(sample_script_name):</w:t>
      </w:r>
    </w:p>
    <w:p w14:paraId="27A71142">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print(f"Warning: {sample_script_name} not found. Please create it first.")</w:t>
      </w:r>
    </w:p>
    <w:p w14:paraId="3ED6F5B5">
      <w:pPr>
        <w:spacing w:before="240" w:after="80" w:line="259" w:lineRule="auto"/>
        <w:rPr>
          <w:rFonts w:hint="eastAsia"/>
          <w:color w:val="00B0F0"/>
          <w:sz w:val="15"/>
          <w:szCs w:val="15"/>
          <w:lang w:eastAsia="zh-CN"/>
        </w:rPr>
      </w:pPr>
      <w:r>
        <w:rPr>
          <w:rFonts w:hint="eastAsia"/>
          <w:color w:val="00B0F0"/>
          <w:sz w:val="15"/>
          <w:szCs w:val="15"/>
          <w:lang w:eastAsia="zh-CN"/>
        </w:rPr>
        <w:t>else:</w:t>
      </w:r>
    </w:p>
    <w:p w14:paraId="37647D6E">
      <w:pPr>
        <w:spacing w:before="240" w:after="80" w:line="259" w:lineRule="auto"/>
        <w:rPr>
          <w:rFonts w:hint="eastAsia"/>
          <w:color w:val="00B0F0"/>
          <w:sz w:val="15"/>
          <w:szCs w:val="15"/>
          <w:lang w:eastAsia="zh-CN"/>
        </w:rPr>
      </w:pPr>
      <w:r>
        <w:rPr>
          <w:rFonts w:hint="eastAsia"/>
          <w:color w:val="00B0F0"/>
          <w:sz w:val="15"/>
          <w:szCs w:val="15"/>
          <w:lang w:eastAsia="zh-CN"/>
        </w:rPr>
        <w:t xml:space="preserve">    with open(sample_script_name, "r") as f:</w:t>
      </w:r>
    </w:p>
    <w:p w14:paraId="4E46927D">
      <w:pPr>
        <w:spacing w:before="240" w:after="80" w:line="259" w:lineRule="auto"/>
        <w:rPr>
          <w:rFonts w:hint="eastAsia"/>
          <w:color w:val="00B0F0"/>
          <w:sz w:val="15"/>
          <w:szCs w:val="15"/>
          <w:lang w:eastAsia="zh-CN"/>
        </w:rPr>
      </w:pPr>
      <w:r>
        <w:rPr>
          <w:rFonts w:hint="eastAsia"/>
          <w:color w:val="00B0F0"/>
          <w:sz w:val="15"/>
          <w:szCs w:val="15"/>
          <w:lang w:eastAsia="zh-CN"/>
        </w:rPr>
        <w:t xml:space="preserve">        for line in f:</w:t>
      </w:r>
    </w:p>
    <w:p w14:paraId="48249534">
      <w:pPr>
        <w:spacing w:before="240" w:after="80" w:line="259" w:lineRule="auto"/>
        <w:rPr>
          <w:rFonts w:hint="eastAsia"/>
          <w:color w:val="00B0F0"/>
          <w:sz w:val="15"/>
          <w:szCs w:val="15"/>
          <w:lang w:eastAsia="zh-CN"/>
        </w:rPr>
      </w:pPr>
      <w:r>
        <w:rPr>
          <w:rFonts w:hint="eastAsia"/>
          <w:color w:val="00B0F0"/>
          <w:sz w:val="15"/>
          <w:szCs w:val="15"/>
          <w:lang w:eastAsia="zh-CN"/>
        </w:rPr>
        <w:t xml:space="preserve">            clean_line = line.strip()</w:t>
      </w:r>
    </w:p>
    <w:p w14:paraId="56609E9D">
      <w:pPr>
        <w:spacing w:before="240" w:after="80" w:line="259" w:lineRule="auto"/>
        <w:rPr>
          <w:rFonts w:hint="eastAsia"/>
          <w:color w:val="00B0F0"/>
          <w:sz w:val="15"/>
          <w:szCs w:val="15"/>
          <w:lang w:eastAsia="zh-CN"/>
        </w:rPr>
      </w:pPr>
      <w:r>
        <w:rPr>
          <w:rFonts w:hint="eastAsia"/>
          <w:color w:val="00B0F0"/>
          <w:sz w:val="15"/>
          <w:szCs w:val="15"/>
          <w:lang w:eastAsia="zh-CN"/>
        </w:rPr>
        <w:t xml:space="preserve">            if clean_line.startswith("import "):</w:t>
      </w:r>
    </w:p>
    <w:p w14:paraId="2093B590">
      <w:pPr>
        <w:spacing w:before="240" w:after="80" w:line="259" w:lineRule="auto"/>
        <w:rPr>
          <w:rFonts w:hint="eastAsia"/>
          <w:color w:val="00B0F0"/>
          <w:sz w:val="15"/>
          <w:szCs w:val="15"/>
          <w:lang w:eastAsia="zh-CN"/>
        </w:rPr>
      </w:pPr>
      <w:r>
        <w:rPr>
          <w:rFonts w:hint="eastAsia"/>
          <w:color w:val="00B0F0"/>
          <w:sz w:val="15"/>
          <w:szCs w:val="15"/>
          <w:lang w:eastAsia="zh-CN"/>
        </w:rPr>
        <w:t xml:space="preserve">                # Handles "import math" -&gt; extracts "math"</w:t>
      </w:r>
    </w:p>
    <w:p w14:paraId="3807307A">
      <w:pPr>
        <w:spacing w:before="240" w:after="80" w:line="259" w:lineRule="auto"/>
        <w:rPr>
          <w:rFonts w:hint="eastAsia"/>
          <w:color w:val="00B0F0"/>
          <w:sz w:val="15"/>
          <w:szCs w:val="15"/>
          <w:lang w:eastAsia="zh-CN"/>
        </w:rPr>
      </w:pPr>
      <w:r>
        <w:rPr>
          <w:rFonts w:hint="eastAsia"/>
          <w:color w:val="00B0F0"/>
          <w:sz w:val="15"/>
          <w:szCs w:val="15"/>
          <w:lang w:eastAsia="zh-CN"/>
        </w:rPr>
        <w:t xml:space="preserve">                module_name = clean_line.split(" ")[1].split(",")[0]</w:t>
      </w:r>
    </w:p>
    <w:p w14:paraId="313157D2">
      <w:pPr>
        <w:spacing w:before="240" w:after="80" w:line="259" w:lineRule="auto"/>
        <w:rPr>
          <w:rFonts w:hint="eastAsia"/>
          <w:color w:val="00B0F0"/>
          <w:sz w:val="15"/>
          <w:szCs w:val="15"/>
          <w:lang w:eastAsia="zh-CN"/>
        </w:rPr>
      </w:pPr>
      <w:r>
        <w:rPr>
          <w:rFonts w:hint="eastAsia"/>
          <w:color w:val="00B0F0"/>
          <w:sz w:val="15"/>
          <w:szCs w:val="15"/>
          <w:lang w:eastAsia="zh-CN"/>
        </w:rPr>
        <w:t xml:space="preserve">                imported_modules.add(module_name)</w:t>
      </w:r>
    </w:p>
    <w:p w14:paraId="40FE5C4C">
      <w:pPr>
        <w:spacing w:before="240" w:after="80" w:line="259" w:lineRule="auto"/>
        <w:rPr>
          <w:rFonts w:hint="eastAsia"/>
          <w:color w:val="00B0F0"/>
          <w:sz w:val="15"/>
          <w:szCs w:val="15"/>
          <w:lang w:eastAsia="zh-CN"/>
        </w:rPr>
      </w:pPr>
      <w:r>
        <w:rPr>
          <w:rFonts w:hint="eastAsia"/>
          <w:color w:val="00B0F0"/>
          <w:sz w:val="15"/>
          <w:szCs w:val="15"/>
          <w:lang w:eastAsia="zh-CN"/>
        </w:rPr>
        <w:t xml:space="preserve">            elif clean_line.startswith("from "):</w:t>
      </w:r>
    </w:p>
    <w:p w14:paraId="0AE69341">
      <w:pPr>
        <w:spacing w:before="240" w:after="80" w:line="259" w:lineRule="auto"/>
        <w:rPr>
          <w:rFonts w:hint="eastAsia"/>
          <w:color w:val="00B0F0"/>
          <w:sz w:val="15"/>
          <w:szCs w:val="15"/>
          <w:lang w:eastAsia="zh-CN"/>
        </w:rPr>
      </w:pPr>
      <w:r>
        <w:rPr>
          <w:rFonts w:hint="eastAsia"/>
          <w:color w:val="00B0F0"/>
          <w:sz w:val="15"/>
          <w:szCs w:val="15"/>
          <w:lang w:eastAsia="zh-CN"/>
        </w:rPr>
        <w:t xml:space="preserve">                # Handles "from random import randint" -&gt; extracts "random"</w:t>
      </w:r>
    </w:p>
    <w:p w14:paraId="2B059379">
      <w:pPr>
        <w:spacing w:before="240" w:after="80" w:line="259" w:lineRule="auto"/>
        <w:rPr>
          <w:rFonts w:hint="eastAsia"/>
          <w:color w:val="00B0F0"/>
          <w:sz w:val="15"/>
          <w:szCs w:val="15"/>
          <w:lang w:eastAsia="zh-CN"/>
        </w:rPr>
      </w:pPr>
      <w:r>
        <w:rPr>
          <w:rFonts w:hint="eastAsia"/>
          <w:color w:val="00B0F0"/>
          <w:sz w:val="15"/>
          <w:szCs w:val="15"/>
          <w:lang w:eastAsia="zh-CN"/>
        </w:rPr>
        <w:t xml:space="preserve">                module_name = clean_line.split(" ")[1]</w:t>
      </w:r>
    </w:p>
    <w:p w14:paraId="59F8E5BC">
      <w:pPr>
        <w:spacing w:before="240" w:after="80" w:line="259" w:lineRule="auto"/>
        <w:rPr>
          <w:rFonts w:hint="eastAsia"/>
          <w:color w:val="00B0F0"/>
          <w:sz w:val="15"/>
          <w:szCs w:val="15"/>
          <w:lang w:eastAsia="zh-CN"/>
        </w:rPr>
      </w:pPr>
      <w:r>
        <w:rPr>
          <w:rFonts w:hint="eastAsia"/>
          <w:color w:val="00B0F0"/>
          <w:sz w:val="15"/>
          <w:szCs w:val="15"/>
          <w:lang w:eastAsia="zh-CN"/>
        </w:rPr>
        <w:t xml:space="preserve">                imported_modules.add(module_name)</w:t>
      </w:r>
    </w:p>
    <w:p w14:paraId="03C092AD">
      <w:pPr>
        <w:spacing w:before="240" w:after="80" w:line="259" w:lineRule="auto"/>
        <w:rPr>
          <w:rFonts w:hint="eastAsia"/>
          <w:color w:val="00B0F0"/>
          <w:sz w:val="15"/>
          <w:szCs w:val="15"/>
          <w:lang w:eastAsia="zh-CN"/>
        </w:rPr>
      </w:pPr>
    </w:p>
    <w:p w14:paraId="13F893A7">
      <w:pPr>
        <w:spacing w:before="240" w:after="80" w:line="259" w:lineRule="auto"/>
        <w:rPr>
          <w:rFonts w:hint="eastAsia"/>
          <w:color w:val="00B0F0"/>
          <w:sz w:val="15"/>
          <w:szCs w:val="15"/>
          <w:lang w:eastAsia="zh-CN"/>
        </w:rPr>
      </w:pPr>
      <w:r>
        <w:rPr>
          <w:rFonts w:hint="eastAsia"/>
          <w:color w:val="00B0F0"/>
          <w:sz w:val="15"/>
          <w:szCs w:val="15"/>
          <w:lang w:eastAsia="zh-CN"/>
        </w:rPr>
        <w:t xml:space="preserve">    print(f"Unique modules imported in sample script: {imported_modules}")</w:t>
      </w:r>
    </w:p>
    <w:p w14:paraId="0051EF7F">
      <w:pPr>
        <w:spacing w:before="240" w:after="80" w:line="259" w:lineRule="auto"/>
        <w:rPr>
          <w:rFonts w:hint="eastAsia"/>
          <w:color w:val="00B0F0"/>
          <w:sz w:val="15"/>
          <w:szCs w:val="15"/>
          <w:lang w:eastAsia="zh-CN"/>
        </w:rPr>
      </w:pPr>
    </w:p>
    <w:p w14:paraId="29202366">
      <w:pPr>
        <w:spacing w:before="240" w:after="80" w:line="259" w:lineRule="auto"/>
        <w:rPr>
          <w:rFonts w:hint="eastAsia"/>
          <w:color w:val="00B0F0"/>
          <w:sz w:val="15"/>
          <w:szCs w:val="15"/>
          <w:lang w:eastAsia="zh-CN"/>
        </w:rPr>
      </w:pPr>
      <w:r>
        <w:rPr>
          <w:rFonts w:hint="eastAsia"/>
          <w:color w:val="00B0F0"/>
          <w:sz w:val="15"/>
          <w:szCs w:val="15"/>
          <w:lang w:eastAsia="zh-CN"/>
        </w:rPr>
        <w:t># ==========================================</w:t>
      </w:r>
    </w:p>
    <w:p w14:paraId="650B0834">
      <w:pPr>
        <w:spacing w:before="240" w:after="80" w:line="259" w:lineRule="auto"/>
        <w:rPr>
          <w:rFonts w:hint="eastAsia"/>
          <w:color w:val="00B0F0"/>
          <w:sz w:val="15"/>
          <w:szCs w:val="15"/>
          <w:lang w:eastAsia="zh-CN"/>
        </w:rPr>
      </w:pPr>
      <w:r>
        <w:rPr>
          <w:rFonts w:hint="eastAsia"/>
          <w:color w:val="00B0F0"/>
          <w:sz w:val="15"/>
          <w:szCs w:val="15"/>
          <w:lang w:eastAsia="zh-CN"/>
        </w:rPr>
        <w:t># Question 15: Integrated Gradebook</w:t>
      </w:r>
    </w:p>
    <w:p w14:paraId="2AE41054">
      <w:pPr>
        <w:spacing w:before="240" w:after="80" w:line="259" w:lineRule="auto"/>
        <w:rPr>
          <w:rFonts w:hint="eastAsia"/>
          <w:color w:val="00B0F0"/>
          <w:sz w:val="15"/>
          <w:szCs w:val="15"/>
          <w:lang w:eastAsia="zh-CN"/>
        </w:rPr>
      </w:pPr>
      <w:r>
        <w:rPr>
          <w:rFonts w:hint="eastAsia"/>
          <w:color w:val="00B0F0"/>
          <w:sz w:val="15"/>
          <w:szCs w:val="15"/>
          <w:lang w:eastAsia="zh-CN"/>
        </w:rPr>
        <w:t># ==========================================</w:t>
      </w:r>
    </w:p>
    <w:p w14:paraId="64A49CA2">
      <w:pPr>
        <w:spacing w:before="240" w:after="80" w:line="259" w:lineRule="auto"/>
        <w:rPr>
          <w:rFonts w:hint="eastAsia"/>
          <w:color w:val="00B0F0"/>
          <w:sz w:val="15"/>
          <w:szCs w:val="15"/>
          <w:lang w:eastAsia="zh-CN"/>
        </w:rPr>
      </w:pPr>
      <w:r>
        <w:rPr>
          <w:rFonts w:hint="eastAsia"/>
          <w:color w:val="00B0F0"/>
          <w:sz w:val="15"/>
          <w:szCs w:val="15"/>
          <w:lang w:eastAsia="zh-CN"/>
        </w:rPr>
        <w:t>class GradeRecord:</w:t>
      </w:r>
    </w:p>
    <w:p w14:paraId="51306FD8">
      <w:pPr>
        <w:spacing w:before="240" w:after="80" w:line="259" w:lineRule="auto"/>
        <w:rPr>
          <w:rFonts w:hint="eastAsia"/>
          <w:color w:val="00B0F0"/>
          <w:sz w:val="15"/>
          <w:szCs w:val="15"/>
          <w:lang w:eastAsia="zh-CN"/>
        </w:rPr>
      </w:pPr>
      <w:r>
        <w:rPr>
          <w:rFonts w:hint="eastAsia"/>
          <w:color w:val="00B0F0"/>
          <w:sz w:val="15"/>
          <w:szCs w:val="15"/>
          <w:lang w:eastAsia="zh-CN"/>
        </w:rPr>
        <w:t xml:space="preserve">    def __init__(self, label, mark):</w:t>
      </w:r>
    </w:p>
    <w:p w14:paraId="4437F3E5">
      <w:pPr>
        <w:spacing w:before="240" w:after="80" w:line="259" w:lineRule="auto"/>
        <w:rPr>
          <w:rFonts w:hint="eastAsia"/>
          <w:color w:val="00B0F0"/>
          <w:sz w:val="15"/>
          <w:szCs w:val="15"/>
          <w:lang w:eastAsia="zh-CN"/>
        </w:rPr>
      </w:pPr>
      <w:r>
        <w:rPr>
          <w:rFonts w:hint="eastAsia"/>
          <w:color w:val="00B0F0"/>
          <w:sz w:val="15"/>
          <w:szCs w:val="15"/>
          <w:lang w:eastAsia="zh-CN"/>
        </w:rPr>
        <w:t xml:space="preserve">        self.label = label</w:t>
      </w:r>
    </w:p>
    <w:p w14:paraId="7DE071B5">
      <w:pPr>
        <w:spacing w:before="240" w:after="80" w:line="259" w:lineRule="auto"/>
        <w:rPr>
          <w:rFonts w:hint="eastAsia"/>
          <w:color w:val="00B0F0"/>
          <w:sz w:val="15"/>
          <w:szCs w:val="15"/>
          <w:lang w:eastAsia="zh-CN"/>
        </w:rPr>
      </w:pPr>
      <w:r>
        <w:rPr>
          <w:rFonts w:hint="eastAsia"/>
          <w:color w:val="00B0F0"/>
          <w:sz w:val="15"/>
          <w:szCs w:val="15"/>
          <w:lang w:eastAsia="zh-CN"/>
        </w:rPr>
        <w:t xml:space="preserve">        self.mark = mark</w:t>
      </w:r>
    </w:p>
    <w:p w14:paraId="18403C8C">
      <w:pPr>
        <w:spacing w:before="240" w:after="80" w:line="259" w:lineRule="auto"/>
        <w:rPr>
          <w:rFonts w:hint="eastAsia"/>
          <w:color w:val="00B0F0"/>
          <w:sz w:val="15"/>
          <w:szCs w:val="15"/>
          <w:lang w:eastAsia="zh-CN"/>
        </w:rPr>
      </w:pPr>
      <w:r>
        <w:rPr>
          <w:rFonts w:hint="eastAsia"/>
          <w:color w:val="00B0F0"/>
          <w:sz w:val="15"/>
          <w:szCs w:val="15"/>
          <w:lang w:eastAsia="zh-CN"/>
        </w:rPr>
        <w:t xml:space="preserve">    def grade_band(self):</w:t>
      </w:r>
    </w:p>
    <w:p w14:paraId="2AF0EE64">
      <w:pPr>
        <w:spacing w:before="240" w:after="80" w:line="259" w:lineRule="auto"/>
        <w:rPr>
          <w:rFonts w:hint="eastAsia"/>
          <w:color w:val="00B0F0"/>
          <w:sz w:val="15"/>
          <w:szCs w:val="15"/>
          <w:lang w:eastAsia="zh-CN"/>
        </w:rPr>
      </w:pPr>
      <w:r>
        <w:rPr>
          <w:rFonts w:hint="eastAsia"/>
          <w:color w:val="00B0F0"/>
          <w:sz w:val="15"/>
          <w:szCs w:val="15"/>
          <w:lang w:eastAsia="zh-CN"/>
        </w:rPr>
        <w:t xml:space="preserve">        if self.mark &gt;= 85: return "HD"</w:t>
      </w:r>
    </w:p>
    <w:p w14:paraId="53D5EC12">
      <w:pPr>
        <w:spacing w:before="240" w:after="80" w:line="259" w:lineRule="auto"/>
        <w:rPr>
          <w:rFonts w:hint="eastAsia"/>
          <w:color w:val="00B0F0"/>
          <w:sz w:val="15"/>
          <w:szCs w:val="15"/>
          <w:lang w:eastAsia="zh-CN"/>
        </w:rPr>
      </w:pPr>
      <w:r>
        <w:rPr>
          <w:rFonts w:hint="eastAsia"/>
          <w:color w:val="00B0F0"/>
          <w:sz w:val="15"/>
          <w:szCs w:val="15"/>
          <w:lang w:eastAsia="zh-CN"/>
        </w:rPr>
        <w:t xml:space="preserve">        if self.mark &gt;= 75: return "D"</w:t>
      </w:r>
    </w:p>
    <w:p w14:paraId="088B3ACF">
      <w:pPr>
        <w:spacing w:before="240" w:after="80" w:line="259" w:lineRule="auto"/>
        <w:rPr>
          <w:rFonts w:hint="eastAsia"/>
          <w:color w:val="00B0F0"/>
          <w:sz w:val="15"/>
          <w:szCs w:val="15"/>
          <w:lang w:eastAsia="zh-CN"/>
        </w:rPr>
      </w:pPr>
      <w:r>
        <w:rPr>
          <w:rFonts w:hint="eastAsia"/>
          <w:color w:val="00B0F0"/>
          <w:sz w:val="15"/>
          <w:szCs w:val="15"/>
          <w:lang w:eastAsia="zh-CN"/>
        </w:rPr>
        <w:t xml:space="preserve">        if self.mark &gt;= 65: return "C"</w:t>
      </w:r>
    </w:p>
    <w:p w14:paraId="51B2522E">
      <w:pPr>
        <w:spacing w:before="240" w:after="80" w:line="259" w:lineRule="auto"/>
        <w:rPr>
          <w:rFonts w:hint="eastAsia"/>
          <w:color w:val="00B0F0"/>
          <w:sz w:val="15"/>
          <w:szCs w:val="15"/>
          <w:lang w:eastAsia="zh-CN"/>
        </w:rPr>
      </w:pPr>
      <w:r>
        <w:rPr>
          <w:rFonts w:hint="eastAsia"/>
          <w:color w:val="00B0F0"/>
          <w:sz w:val="15"/>
          <w:szCs w:val="15"/>
          <w:lang w:eastAsia="zh-CN"/>
        </w:rPr>
        <w:t xml:space="preserve">        if self.mark &gt;= 50: return "P"</w:t>
      </w:r>
    </w:p>
    <w:p w14:paraId="1ADD1AC6">
      <w:pPr>
        <w:spacing w:before="240" w:after="80" w:line="259" w:lineRule="auto"/>
        <w:rPr>
          <w:rFonts w:hint="eastAsia"/>
          <w:color w:val="00B0F0"/>
          <w:sz w:val="15"/>
          <w:szCs w:val="15"/>
          <w:lang w:eastAsia="zh-CN"/>
        </w:rPr>
      </w:pPr>
      <w:r>
        <w:rPr>
          <w:rFonts w:hint="eastAsia"/>
          <w:color w:val="00B0F0"/>
          <w:sz w:val="15"/>
          <w:szCs w:val="15"/>
          <w:lang w:eastAsia="zh-CN"/>
        </w:rPr>
        <w:t xml:space="preserve">        return "F"</w:t>
      </w:r>
    </w:p>
    <w:p w14:paraId="4170DCB9">
      <w:pPr>
        <w:spacing w:before="240" w:after="80" w:line="259" w:lineRule="auto"/>
        <w:rPr>
          <w:rFonts w:hint="eastAsia"/>
          <w:color w:val="00B0F0"/>
          <w:sz w:val="15"/>
          <w:szCs w:val="15"/>
          <w:lang w:eastAsia="zh-CN"/>
        </w:rPr>
      </w:pPr>
    </w:p>
    <w:p w14:paraId="2B34BFF2">
      <w:pPr>
        <w:spacing w:before="240" w:after="80" w:line="259" w:lineRule="auto"/>
        <w:rPr>
          <w:rFonts w:hint="eastAsia"/>
          <w:color w:val="00B0F0"/>
          <w:sz w:val="15"/>
          <w:szCs w:val="15"/>
          <w:lang w:eastAsia="zh-CN"/>
        </w:rPr>
      </w:pPr>
      <w:r>
        <w:rPr>
          <w:rFonts w:hint="eastAsia"/>
          <w:color w:val="00B0F0"/>
          <w:sz w:val="15"/>
          <w:szCs w:val="15"/>
          <w:lang w:eastAsia="zh-CN"/>
        </w:rPr>
        <w:t>marks_file = f"marks_{last4}.txt"</w:t>
      </w:r>
    </w:p>
    <w:p w14:paraId="08F40B64">
      <w:pPr>
        <w:spacing w:before="240" w:after="80" w:line="259" w:lineRule="auto"/>
        <w:rPr>
          <w:rFonts w:hint="eastAsia"/>
          <w:color w:val="00B0F0"/>
          <w:sz w:val="15"/>
          <w:szCs w:val="15"/>
          <w:lang w:eastAsia="zh-CN"/>
        </w:rPr>
      </w:pPr>
      <w:r>
        <w:rPr>
          <w:rFonts w:hint="eastAsia"/>
          <w:color w:val="00B0F0"/>
          <w:sz w:val="15"/>
          <w:szCs w:val="15"/>
          <w:lang w:eastAsia="zh-CN"/>
        </w:rPr>
        <w:t># Initialize mock data as required</w:t>
      </w:r>
    </w:p>
    <w:p w14:paraId="533FD0B0">
      <w:pPr>
        <w:spacing w:before="240" w:after="80" w:line="259" w:lineRule="auto"/>
        <w:rPr>
          <w:rFonts w:hint="eastAsia"/>
          <w:color w:val="00B0F0"/>
          <w:sz w:val="15"/>
          <w:szCs w:val="15"/>
          <w:lang w:eastAsia="zh-CN"/>
        </w:rPr>
      </w:pPr>
      <w:r>
        <w:rPr>
          <w:rFonts w:hint="eastAsia"/>
          <w:color w:val="00B0F0"/>
          <w:sz w:val="15"/>
          <w:szCs w:val="15"/>
          <w:lang w:eastAsia="zh-CN"/>
        </w:rPr>
        <w:t>with open(marks_file, "w") as f:</w:t>
      </w:r>
    </w:p>
    <w:p w14:paraId="6C39F685">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f.write(f"student_A,42\nstudent_B,91\nstudent_C,76\nstudent_D,55\nstudent_me,{sum(digits_list)}\n")</w:t>
      </w:r>
    </w:p>
    <w:p w14:paraId="2DAFE207">
      <w:pPr>
        <w:spacing w:before="240" w:after="80" w:line="259" w:lineRule="auto"/>
        <w:rPr>
          <w:rFonts w:hint="eastAsia"/>
          <w:color w:val="00B0F0"/>
          <w:sz w:val="15"/>
          <w:szCs w:val="15"/>
          <w:lang w:eastAsia="zh-CN"/>
        </w:rPr>
      </w:pPr>
    </w:p>
    <w:p w14:paraId="05C5E128">
      <w:pPr>
        <w:spacing w:before="240" w:after="80" w:line="259" w:lineRule="auto"/>
        <w:rPr>
          <w:rFonts w:hint="eastAsia"/>
          <w:color w:val="00B0F0"/>
          <w:sz w:val="15"/>
          <w:szCs w:val="15"/>
          <w:lang w:eastAsia="zh-CN"/>
        </w:rPr>
      </w:pPr>
      <w:r>
        <w:rPr>
          <w:rFonts w:hint="eastAsia"/>
          <w:color w:val="00B0F0"/>
          <w:sz w:val="15"/>
          <w:szCs w:val="15"/>
          <w:lang w:eastAsia="zh-CN"/>
        </w:rPr>
        <w:t>records = {}</w:t>
      </w:r>
    </w:p>
    <w:p w14:paraId="6320B05D">
      <w:pPr>
        <w:spacing w:before="240" w:after="80" w:line="259" w:lineRule="auto"/>
        <w:rPr>
          <w:rFonts w:hint="eastAsia"/>
          <w:color w:val="00B0F0"/>
          <w:sz w:val="15"/>
          <w:szCs w:val="15"/>
          <w:lang w:eastAsia="zh-CN"/>
        </w:rPr>
      </w:pPr>
      <w:r>
        <w:rPr>
          <w:rFonts w:hint="eastAsia"/>
          <w:color w:val="00B0F0"/>
          <w:sz w:val="15"/>
          <w:szCs w:val="15"/>
          <w:lang w:eastAsia="zh-CN"/>
        </w:rPr>
        <w:t>with open(marks_file, "r") as f:</w:t>
      </w:r>
    </w:p>
    <w:p w14:paraId="53B58605">
      <w:pPr>
        <w:spacing w:before="240" w:after="80" w:line="259" w:lineRule="auto"/>
        <w:rPr>
          <w:rFonts w:hint="eastAsia"/>
          <w:color w:val="00B0F0"/>
          <w:sz w:val="15"/>
          <w:szCs w:val="15"/>
          <w:lang w:eastAsia="zh-CN"/>
        </w:rPr>
      </w:pPr>
      <w:r>
        <w:rPr>
          <w:rFonts w:hint="eastAsia"/>
          <w:color w:val="00B0F0"/>
          <w:sz w:val="15"/>
          <w:szCs w:val="15"/>
          <w:lang w:eastAsia="zh-CN"/>
        </w:rPr>
        <w:t xml:space="preserve">    for line in f:</w:t>
      </w:r>
    </w:p>
    <w:p w14:paraId="1B3CAABC">
      <w:pPr>
        <w:spacing w:before="240" w:after="80" w:line="259" w:lineRule="auto"/>
        <w:rPr>
          <w:rFonts w:hint="eastAsia"/>
          <w:color w:val="00B0F0"/>
          <w:sz w:val="15"/>
          <w:szCs w:val="15"/>
          <w:lang w:eastAsia="zh-CN"/>
        </w:rPr>
      </w:pPr>
      <w:r>
        <w:rPr>
          <w:rFonts w:hint="eastAsia"/>
          <w:color w:val="00B0F0"/>
          <w:sz w:val="15"/>
          <w:szCs w:val="15"/>
          <w:lang w:eastAsia="zh-CN"/>
        </w:rPr>
        <w:t xml:space="preserve">        lbl, mk = line.strip().split(",")</w:t>
      </w:r>
    </w:p>
    <w:p w14:paraId="344D70DF">
      <w:pPr>
        <w:spacing w:before="240" w:after="80" w:line="259" w:lineRule="auto"/>
        <w:rPr>
          <w:rFonts w:hint="eastAsia"/>
          <w:color w:val="00B0F0"/>
          <w:sz w:val="15"/>
          <w:szCs w:val="15"/>
          <w:lang w:eastAsia="zh-CN"/>
        </w:rPr>
      </w:pPr>
      <w:r>
        <w:rPr>
          <w:rFonts w:hint="eastAsia"/>
          <w:color w:val="00B0F0"/>
          <w:sz w:val="15"/>
          <w:szCs w:val="15"/>
          <w:lang w:eastAsia="zh-CN"/>
        </w:rPr>
        <w:t xml:space="preserve">        records[lbl] = GradeRecord(lbl, int(mk))</w:t>
      </w:r>
    </w:p>
    <w:p w14:paraId="2308D912">
      <w:pPr>
        <w:spacing w:before="240" w:after="80" w:line="259" w:lineRule="auto"/>
        <w:rPr>
          <w:rFonts w:hint="eastAsia"/>
          <w:color w:val="00B0F0"/>
          <w:sz w:val="15"/>
          <w:szCs w:val="15"/>
          <w:lang w:eastAsia="zh-CN"/>
        </w:rPr>
      </w:pPr>
    </w:p>
    <w:p w14:paraId="7647F994">
      <w:pPr>
        <w:spacing w:before="240" w:after="80" w:line="259" w:lineRule="auto"/>
        <w:rPr>
          <w:rFonts w:hint="eastAsia"/>
          <w:color w:val="00B0F0"/>
          <w:sz w:val="15"/>
          <w:szCs w:val="15"/>
          <w:lang w:eastAsia="zh-CN"/>
        </w:rPr>
      </w:pPr>
      <w:r>
        <w:rPr>
          <w:rFonts w:hint="eastAsia"/>
          <w:color w:val="00B0F0"/>
          <w:sz w:val="15"/>
          <w:szCs w:val="15"/>
          <w:lang w:eastAsia="zh-CN"/>
        </w:rPr>
        <w:t>marks_array = np.array([r.mark for r in records.values()])</w:t>
      </w:r>
    </w:p>
    <w:p w14:paraId="42A13C81">
      <w:pPr>
        <w:spacing w:before="240" w:after="80" w:line="259" w:lineRule="auto"/>
        <w:rPr>
          <w:rFonts w:hint="eastAsia"/>
          <w:color w:val="00B0F0"/>
          <w:sz w:val="15"/>
          <w:szCs w:val="15"/>
          <w:lang w:eastAsia="zh-CN"/>
        </w:rPr>
      </w:pPr>
      <w:r>
        <w:rPr>
          <w:rFonts w:hint="eastAsia"/>
          <w:color w:val="00B0F0"/>
          <w:sz w:val="15"/>
          <w:szCs w:val="15"/>
          <w:lang w:eastAsia="zh-CN"/>
        </w:rPr>
        <w:t>bands = {r.grade_band() for r in records.values()}</w:t>
      </w:r>
    </w:p>
    <w:p w14:paraId="0B3E9221">
      <w:pPr>
        <w:spacing w:before="240" w:after="80" w:line="259" w:lineRule="auto"/>
        <w:rPr>
          <w:rFonts w:hint="eastAsia"/>
          <w:color w:val="00B0F0"/>
          <w:sz w:val="15"/>
          <w:szCs w:val="15"/>
          <w:lang w:eastAsia="zh-CN"/>
        </w:rPr>
      </w:pPr>
    </w:p>
    <w:p w14:paraId="1BA9FD42">
      <w:pPr>
        <w:spacing w:before="240" w:after="80" w:line="259" w:lineRule="auto"/>
        <w:rPr>
          <w:rFonts w:hint="eastAsia"/>
          <w:color w:val="00B0F0"/>
          <w:sz w:val="15"/>
          <w:szCs w:val="15"/>
          <w:lang w:eastAsia="zh-CN"/>
        </w:rPr>
      </w:pPr>
      <w:r>
        <w:rPr>
          <w:rFonts w:hint="eastAsia"/>
          <w:color w:val="00B0F0"/>
          <w:sz w:val="15"/>
          <w:szCs w:val="15"/>
          <w:lang w:eastAsia="zh-CN"/>
        </w:rPr>
        <w:t>mean_mark = marks_array.mean()</w:t>
      </w:r>
    </w:p>
    <w:p w14:paraId="62B9AC87">
      <w:pPr>
        <w:spacing w:before="240" w:after="80" w:line="259" w:lineRule="auto"/>
        <w:rPr>
          <w:rFonts w:hint="eastAsia"/>
          <w:color w:val="00B0F0"/>
          <w:sz w:val="15"/>
          <w:szCs w:val="15"/>
          <w:lang w:eastAsia="zh-CN"/>
        </w:rPr>
      </w:pPr>
      <w:r>
        <w:rPr>
          <w:rFonts w:hint="eastAsia"/>
          <w:color w:val="00B0F0"/>
          <w:sz w:val="15"/>
          <w:szCs w:val="15"/>
          <w:lang w:eastAsia="zh-CN"/>
        </w:rPr>
        <w:t>max_mark = marks_array.max()</w:t>
      </w:r>
    </w:p>
    <w:p w14:paraId="4773E941">
      <w:pPr>
        <w:spacing w:before="240" w:after="80" w:line="259" w:lineRule="auto"/>
        <w:rPr>
          <w:rFonts w:hint="eastAsia"/>
          <w:color w:val="00B0F0"/>
          <w:sz w:val="15"/>
          <w:szCs w:val="15"/>
          <w:lang w:eastAsia="zh-CN"/>
        </w:rPr>
      </w:pPr>
      <w:r>
        <w:rPr>
          <w:rFonts w:hint="eastAsia"/>
          <w:color w:val="00B0F0"/>
          <w:sz w:val="15"/>
          <w:szCs w:val="15"/>
          <w:lang w:eastAsia="zh-CN"/>
        </w:rPr>
        <w:t>min_mark = marks_array.min()</w:t>
      </w:r>
    </w:p>
    <w:p w14:paraId="3223CE2A">
      <w:pPr>
        <w:spacing w:before="240" w:after="80" w:line="259" w:lineRule="auto"/>
        <w:rPr>
          <w:rFonts w:hint="eastAsia"/>
          <w:color w:val="00B0F0"/>
          <w:sz w:val="15"/>
          <w:szCs w:val="15"/>
          <w:lang w:eastAsia="zh-CN"/>
        </w:rPr>
      </w:pPr>
    </w:p>
    <w:p w14:paraId="438B2F81">
      <w:pPr>
        <w:spacing w:before="240" w:after="80" w:line="259" w:lineRule="auto"/>
        <w:rPr>
          <w:rFonts w:hint="eastAsia"/>
          <w:color w:val="00B0F0"/>
          <w:sz w:val="15"/>
          <w:szCs w:val="15"/>
          <w:lang w:eastAsia="zh-CN"/>
        </w:rPr>
      </w:pPr>
      <w:r>
        <w:rPr>
          <w:rFonts w:hint="eastAsia"/>
          <w:color w:val="00B0F0"/>
          <w:sz w:val="15"/>
          <w:szCs w:val="15"/>
          <w:lang w:eastAsia="zh-CN"/>
        </w:rPr>
        <w:t>print(f"Gradebook Mean: {mean_mark:.2f}")</w:t>
      </w:r>
    </w:p>
    <w:p w14:paraId="2A46DE5A">
      <w:pPr>
        <w:spacing w:before="240" w:after="80" w:line="259" w:lineRule="auto"/>
        <w:rPr>
          <w:rFonts w:hint="eastAsia"/>
          <w:color w:val="00B0F0"/>
          <w:sz w:val="15"/>
          <w:szCs w:val="15"/>
          <w:lang w:eastAsia="zh-CN"/>
        </w:rPr>
      </w:pPr>
      <w:r>
        <w:rPr>
          <w:rFonts w:hint="eastAsia"/>
          <w:color w:val="00B0F0"/>
          <w:sz w:val="15"/>
          <w:szCs w:val="15"/>
          <w:lang w:eastAsia="zh-CN"/>
        </w:rPr>
        <w:t>print(f"Gradebook Max: {max_mark}")</w:t>
      </w:r>
    </w:p>
    <w:p w14:paraId="704AD518">
      <w:pPr>
        <w:spacing w:before="240" w:after="80" w:line="259" w:lineRule="auto"/>
        <w:rPr>
          <w:rFonts w:hint="eastAsia"/>
          <w:color w:val="00B0F0"/>
          <w:sz w:val="15"/>
          <w:szCs w:val="15"/>
          <w:lang w:eastAsia="zh-CN"/>
        </w:rPr>
      </w:pPr>
      <w:r>
        <w:rPr>
          <w:rFonts w:hint="eastAsia"/>
          <w:color w:val="00B0F0"/>
          <w:sz w:val="15"/>
          <w:szCs w:val="15"/>
          <w:lang w:eastAsia="zh-CN"/>
        </w:rPr>
        <w:t>print(f"Gradebook Min: {min_mark}")</w:t>
      </w:r>
    </w:p>
    <w:p w14:paraId="5F4F6BE7">
      <w:pPr>
        <w:spacing w:before="240" w:after="80" w:line="259" w:lineRule="auto"/>
        <w:rPr>
          <w:rFonts w:hint="eastAsia"/>
          <w:color w:val="00B0F0"/>
          <w:sz w:val="15"/>
          <w:szCs w:val="15"/>
          <w:lang w:eastAsia="zh-CN"/>
        </w:rPr>
      </w:pPr>
      <w:r>
        <w:rPr>
          <w:rFonts w:hint="eastAsia"/>
          <w:color w:val="00B0F0"/>
          <w:sz w:val="15"/>
          <w:szCs w:val="15"/>
          <w:lang w:eastAsia="zh-CN"/>
        </w:rPr>
        <w:t>print(f"Unique Grade Bands: {bands}")</w:t>
      </w:r>
    </w:p>
    <w:p w14:paraId="16B247CA">
      <w:pPr>
        <w:spacing w:before="240" w:after="80" w:line="259" w:lineRule="auto"/>
        <w:rPr>
          <w:rFonts w:hint="eastAsia"/>
          <w:color w:val="00B0F0"/>
          <w:sz w:val="15"/>
          <w:szCs w:val="15"/>
          <w:lang w:eastAsia="zh-CN"/>
        </w:rPr>
      </w:pPr>
    </w:p>
    <w:p w14:paraId="4D202919">
      <w:pPr>
        <w:spacing w:before="240" w:after="80" w:line="259" w:lineRule="auto"/>
        <w:rPr>
          <w:rFonts w:hint="eastAsia"/>
          <w:color w:val="00B0F0"/>
          <w:sz w:val="15"/>
          <w:szCs w:val="15"/>
          <w:lang w:eastAsia="zh-CN"/>
        </w:rPr>
      </w:pPr>
      <w:r>
        <w:rPr>
          <w:rFonts w:hint="eastAsia"/>
          <w:color w:val="00B0F0"/>
          <w:sz w:val="15"/>
          <w:szCs w:val="15"/>
          <w:lang w:eastAsia="zh-CN"/>
        </w:rPr>
        <w:t>band_counts = {band: 0 for band in ["HD", "D", "C", "P", "F"]}</w:t>
      </w:r>
    </w:p>
    <w:p w14:paraId="0BEE0FA2">
      <w:pPr>
        <w:spacing w:before="240" w:after="80" w:line="259" w:lineRule="auto"/>
        <w:rPr>
          <w:rFonts w:hint="eastAsia"/>
          <w:color w:val="00B0F0"/>
          <w:sz w:val="15"/>
          <w:szCs w:val="15"/>
          <w:lang w:eastAsia="zh-CN"/>
        </w:rPr>
      </w:pPr>
      <w:r>
        <w:rPr>
          <w:rFonts w:hint="eastAsia"/>
          <w:color w:val="00B0F0"/>
          <w:sz w:val="15"/>
          <w:szCs w:val="15"/>
          <w:lang w:eastAsia="zh-CN"/>
        </w:rPr>
        <w:t>for r in records.values():</w:t>
      </w:r>
    </w:p>
    <w:p w14:paraId="1DC25653">
      <w:pPr>
        <w:spacing w:before="240" w:after="80" w:line="259" w:lineRule="auto"/>
        <w:rPr>
          <w:rFonts w:hint="eastAsia"/>
          <w:color w:val="00B0F0"/>
          <w:sz w:val="15"/>
          <w:szCs w:val="15"/>
          <w:lang w:eastAsia="zh-CN"/>
        </w:rPr>
      </w:pPr>
      <w:r>
        <w:rPr>
          <w:rFonts w:hint="eastAsia"/>
          <w:color w:val="00B0F0"/>
          <w:sz w:val="15"/>
          <w:szCs w:val="15"/>
          <w:lang w:eastAsia="zh-CN"/>
        </w:rPr>
        <w:t xml:space="preserve">    band_counts[r.grade_band()] += 1</w:t>
      </w:r>
    </w:p>
    <w:p w14:paraId="0B3ED6FE">
      <w:pPr>
        <w:spacing w:before="240" w:after="80" w:line="259" w:lineRule="auto"/>
        <w:rPr>
          <w:rFonts w:hint="eastAsia"/>
          <w:color w:val="00B0F0"/>
          <w:sz w:val="15"/>
          <w:szCs w:val="15"/>
          <w:lang w:eastAsia="zh-CN"/>
        </w:rPr>
      </w:pPr>
    </w:p>
    <w:p w14:paraId="7B08BE19">
      <w:pPr>
        <w:spacing w:before="240" w:after="80" w:line="259" w:lineRule="auto"/>
        <w:rPr>
          <w:rFonts w:hint="eastAsia"/>
          <w:color w:val="00B0F0"/>
          <w:sz w:val="15"/>
          <w:szCs w:val="15"/>
          <w:lang w:eastAsia="zh-CN"/>
        </w:rPr>
      </w:pPr>
      <w:r>
        <w:rPr>
          <w:rFonts w:hint="eastAsia"/>
          <w:color w:val="00B0F0"/>
          <w:sz w:val="15"/>
          <w:szCs w:val="15"/>
          <w:lang w:eastAsia="zh-CN"/>
        </w:rPr>
        <w:t>summary_file = f"grade_summary_{last4}.txt"</w:t>
      </w:r>
    </w:p>
    <w:p w14:paraId="6D5CD0D9">
      <w:pPr>
        <w:spacing w:before="240" w:after="80" w:line="259" w:lineRule="auto"/>
        <w:rPr>
          <w:rFonts w:hint="eastAsia"/>
          <w:color w:val="00B0F0"/>
          <w:sz w:val="15"/>
          <w:szCs w:val="15"/>
          <w:lang w:eastAsia="zh-CN"/>
        </w:rPr>
      </w:pPr>
      <w:r>
        <w:rPr>
          <w:rFonts w:hint="eastAsia"/>
          <w:color w:val="00B0F0"/>
          <w:sz w:val="15"/>
          <w:szCs w:val="15"/>
          <w:lang w:eastAsia="zh-CN"/>
        </w:rPr>
        <w:t>with open(summary_file, "w") as f:</w:t>
      </w:r>
    </w:p>
    <w:p w14:paraId="5C9AD1FF">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f.write(f"Average Mark: {mean_mark:.2f}\n")</w:t>
      </w:r>
    </w:p>
    <w:p w14:paraId="7997B985">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f.write(f"Maximum Mark: {max_mark}\n")</w:t>
      </w:r>
    </w:p>
    <w:p w14:paraId="21239CE5">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f.write(f"Minimum Mark: {min_mark}\n")</w:t>
      </w:r>
    </w:p>
    <w:p w14:paraId="3D6E26DF">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f.write("Band Counts:\n")</w:t>
      </w:r>
    </w:p>
    <w:p w14:paraId="368B5592">
      <w:pPr>
        <w:spacing w:before="240" w:after="80" w:line="259" w:lineRule="auto"/>
        <w:rPr>
          <w:rFonts w:hint="eastAsia"/>
          <w:color w:val="00B0F0"/>
          <w:sz w:val="15"/>
          <w:szCs w:val="15"/>
          <w:lang w:eastAsia="zh-CN"/>
        </w:rPr>
      </w:pPr>
      <w:r>
        <w:rPr>
          <w:rFonts w:hint="eastAsia"/>
          <w:color w:val="00B0F0"/>
          <w:sz w:val="15"/>
          <w:szCs w:val="15"/>
          <w:lang w:eastAsia="zh-CN"/>
        </w:rPr>
        <w:t xml:space="preserve">    for b, count in band_counts.items():</w:t>
      </w:r>
    </w:p>
    <w:p w14:paraId="304BD7D5">
      <w:pPr>
        <w:spacing w:before="240" w:after="80" w:line="259" w:lineRule="auto"/>
        <w:rPr>
          <w:rFonts w:hint="eastAsia"/>
          <w:color w:val="00B0F0"/>
          <w:sz w:val="15"/>
          <w:szCs w:val="15"/>
          <w:lang w:eastAsia="zh-CN"/>
        </w:rPr>
      </w:pPr>
      <w:r>
        <w:rPr>
          <w:rFonts w:hint="eastAsia"/>
          <w:color w:val="00B0F0"/>
          <w:sz w:val="15"/>
          <w:szCs w:val="15"/>
          <w:lang w:eastAsia="zh-CN"/>
        </w:rPr>
        <w:t xml:space="preserve">        f.write(f"  {b}: {count}\n")</w:t>
      </w:r>
    </w:p>
    <w:p w14:paraId="175E8026">
      <w:pPr>
        <w:spacing w:before="240" w:after="80" w:line="259" w:lineRule="auto"/>
        <w:rPr>
          <w:color w:val="00B0F0"/>
          <w:sz w:val="15"/>
          <w:szCs w:val="15"/>
          <w:lang w:eastAsia="zh-CN"/>
        </w:rPr>
      </w:pPr>
      <w:bookmarkStart w:id="0" w:name="_GoBack"/>
      <w:bookmarkEnd w:id="0"/>
    </w:p>
    <w:sectPr>
      <w:footerReference r:id="rId5" w:type="default"/>
      <w:pgSz w:w="11906" w:h="16838"/>
      <w:pgMar w:top="1440" w:right="1080" w:bottom="1440" w:left="1080" w:header="720" w:footer="50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auto"/>
    <w:pitch w:val="default"/>
    <w:sig w:usb0="E00002FF" w:usb1="6AC7FDFB" w:usb2="08000012" w:usb3="00000000" w:csb0="4002009F" w:csb1="DFD70000"/>
  </w:font>
  <w:font w:name="Courier">
    <w:altName w:val="Courier New"/>
    <w:panose1 w:val="02070309020205020404"/>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3EA67">
    <w:pPr>
      <w:pStyle w:val="24"/>
    </w:pPr>
    <w:r>
      <w:rPr>
        <w:sz w:val="20"/>
      </w:rPr>
      <w:fldChar w:fldCharType="begin"/>
    </w:r>
    <w:r>
      <w:rPr>
        <w:sz w:val="20"/>
      </w:rPr>
      <w:instrText xml:space="preserve">PAGE</w:instrText>
    </w:r>
    <w:r>
      <w:rPr>
        <w:sz w:val="20"/>
      </w:rPr>
      <w:fldChar w:fldCharType="separate"/>
    </w:r>
    <w:r>
      <w:rPr>
        <w:sz w:val="20"/>
      </w:rPr>
      <w:t>1</w:t>
    </w:r>
    <w:r>
      <w:rPr>
        <w:sz w:val="20"/>
      </w:rPr>
      <w:fldChar w:fldCharType="end"/>
    </w:r>
    <w:r>
      <w:rPr>
        <w:sz w:val="20"/>
      </w:rPr>
      <w:t xml:space="preserve">   out of </w:t>
    </w:r>
    <w:r>
      <w:rPr>
        <w:sz w:val="20"/>
      </w:rPr>
      <w:fldChar w:fldCharType="begin"/>
    </w:r>
    <w:r>
      <w:rPr>
        <w:sz w:val="20"/>
      </w:rPr>
      <w:instrText xml:space="preserve">NUMPAGES</w:instrText>
    </w:r>
    <w:r>
      <w:rPr>
        <w:sz w:val="20"/>
      </w:rPr>
      <w:fldChar w:fldCharType="separate"/>
    </w:r>
    <w:r>
      <w:rPr>
        <w:sz w:val="20"/>
      </w:rPr>
      <w:t>1</w:t>
    </w:r>
    <w:r>
      <w:rPr>
        <w:sz w:val="20"/>
      </w:rPr>
      <w:fldChar w:fldCharType="end"/>
    </w:r>
    <w:r>
      <w:rPr>
        <w:sz w:val="20"/>
      </w:rPr>
      <w:t xml:space="preserve"> pages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E70678"/>
    <w:multiLevelType w:val="singleLevel"/>
    <w:tmpl w:val="84E70678"/>
    <w:lvl w:ilvl="0" w:tentative="0">
      <w:start w:val="1"/>
      <w:numFmt w:val="decimal"/>
      <w:suff w:val="space"/>
      <w:lvlText w:val="%1."/>
      <w:lvlJc w:val="left"/>
    </w:lvl>
  </w:abstractNum>
  <w:abstractNum w:abstractNumId="1">
    <w:nsid w:val="B1FA1C7D"/>
    <w:multiLevelType w:val="singleLevel"/>
    <w:tmpl w:val="B1FA1C7D"/>
    <w:lvl w:ilvl="0" w:tentative="0">
      <w:start w:val="10"/>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73F6"/>
    <w:rsid w:val="00034616"/>
    <w:rsid w:val="0006063C"/>
    <w:rsid w:val="0015074B"/>
    <w:rsid w:val="001F21AC"/>
    <w:rsid w:val="0025329F"/>
    <w:rsid w:val="0029639D"/>
    <w:rsid w:val="002E43EA"/>
    <w:rsid w:val="0030323F"/>
    <w:rsid w:val="00326F90"/>
    <w:rsid w:val="00597C27"/>
    <w:rsid w:val="00622A40"/>
    <w:rsid w:val="00623E67"/>
    <w:rsid w:val="007C3B69"/>
    <w:rsid w:val="009C0278"/>
    <w:rsid w:val="00AA1D8D"/>
    <w:rsid w:val="00B47730"/>
    <w:rsid w:val="00CB0664"/>
    <w:rsid w:val="00FC693F"/>
    <w:rsid w:val="02D11C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2114</Words>
  <Characters>11074</Characters>
  <Lines>93</Lines>
  <Paragraphs>26</Paragraphs>
  <TotalTime>28</TotalTime>
  <ScaleCrop>false</ScaleCrop>
  <LinksUpToDate>false</LinksUpToDate>
  <CharactersWithSpaces>13101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p:lastModifiedBy>
  <dcterms:modified xsi:type="dcterms:W3CDTF">2026-06-04T11:45:19Z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eyJoZGlkIjoiOTdhNzQ0YTZhZDY4ZTQzZThjNWY0YzQyNzUzZmI3MTciLCJ1c2VySWQiOiI0NDQzMjgwMDcifQ==</vt:lpwstr>
  </property>
  <property fmtid="{D5CDD505-2E9C-101B-9397-08002B2CF9AE}" pid="3" name="KSOProductBuildVer">
    <vt:lpwstr>2052-12.1.0.26895</vt:lpwstr>
  </property>
  <property fmtid="{D5CDD505-2E9C-101B-9397-08002B2CF9AE}" pid="4" name="ICV">
    <vt:lpwstr>F8E17B0D7FA444CA9219475A57F0DDBC_12</vt:lpwstr>
  </property>
</Properties>
</file>